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33F96" w14:textId="450EC484" w:rsidR="00241DEE" w:rsidRDefault="00872E39" w:rsidP="00B62F34">
      <w:pPr>
        <w:tabs>
          <w:tab w:val="center" w:pos="5256"/>
          <w:tab w:val="left" w:pos="9218"/>
        </w:tabs>
        <w:rPr>
          <w:b/>
          <w:sz w:val="28"/>
        </w:rPr>
      </w:pPr>
      <w:r>
        <w:rPr>
          <w:noProof/>
        </w:rPr>
        <mc:AlternateContent>
          <mc:Choice Requires="wps">
            <w:drawing>
              <wp:anchor distT="0" distB="0" distL="114300" distR="114300" simplePos="0" relativeHeight="251661312" behindDoc="0" locked="0" layoutInCell="1" allowOverlap="1" wp14:anchorId="5CA06DFB" wp14:editId="67DD6F7D">
                <wp:simplePos x="0" y="0"/>
                <wp:positionH relativeFrom="margin">
                  <wp:align>left</wp:align>
                </wp:positionH>
                <wp:positionV relativeFrom="paragraph">
                  <wp:posOffset>-708408</wp:posOffset>
                </wp:positionV>
                <wp:extent cx="1466490" cy="264612"/>
                <wp:effectExtent l="0" t="0" r="0" b="0"/>
                <wp:wrapNone/>
                <wp:docPr id="525087618" name="Rectangle 1"/>
                <wp:cNvGraphicFramePr/>
                <a:graphic xmlns:a="http://schemas.openxmlformats.org/drawingml/2006/main">
                  <a:graphicData uri="http://schemas.microsoft.com/office/word/2010/wordprocessingShape">
                    <wps:wsp>
                      <wps:cNvSpPr/>
                      <wps:spPr>
                        <a:xfrm>
                          <a:off x="0" y="0"/>
                          <a:ext cx="1466490" cy="26461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7802CE" w14:textId="646A6D11" w:rsidR="00E835C4" w:rsidRPr="00E835C4" w:rsidRDefault="00E835C4" w:rsidP="00E835C4">
                            <w:pPr>
                              <w:spacing w:after="0" w:line="240" w:lineRule="auto"/>
                              <w:rPr>
                                <w:rFonts w:ascii="Arial Narrow" w:hAnsi="Arial Narrow"/>
                                <w:b/>
                                <w:bCs/>
                                <w:sz w:val="22"/>
                              </w:rPr>
                            </w:pPr>
                            <w:r w:rsidRPr="00E835C4">
                              <w:rPr>
                                <w:rFonts w:ascii="Arial Narrow" w:hAnsi="Arial Narrow"/>
                                <w:b/>
                                <w:bCs/>
                                <w:sz w:val="22"/>
                              </w:rPr>
                              <w:t>Tax ID No. 22-1776219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A06DFB" id="Rectangle 1" o:spid="_x0000_s1026" style="position:absolute;margin-left:0;margin-top:-55.8pt;width:115.45pt;height:20.8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" filled="f" stroked="f" strokeweight="2pt">
                <v:textbox>
                  <w:txbxContent>
                    <w:p w14:paraId="447802CE" w14:textId="646A6D11" w:rsidR="00E835C4" w:rsidRPr="00E835C4" w:rsidRDefault="00E835C4" w:rsidP="00E835C4">
                      <w:pPr>
                        <w:spacing w:after="0" w:line="240" w:lineRule="auto"/>
                        <w:rPr>
                          <w:rFonts w:ascii="Arial Narrow" w:hAnsi="Arial Narrow"/>
                          <w:b/>
                          <w:bCs/>
                          <w:sz w:val="22"/>
                        </w:rPr>
                      </w:pPr>
                      <w:r w:rsidRPr="00E835C4">
                        <w:rPr>
                          <w:rFonts w:ascii="Arial Narrow" w:hAnsi="Arial Narrow"/>
                          <w:b/>
                          <w:bCs/>
                          <w:sz w:val="22"/>
                        </w:rPr>
                        <w:t>Tax ID No. 22-1776219</w:t>
                      </w:r>
                    </w:p>
                  </w:txbxContent>
                </v:textbox>
                <w10:wrap anchorx="margin"/>
              </v:rect>
            </w:pict>
          </mc:Fallback>
        </mc:AlternateContent>
      </w:r>
      <w:r w:rsidR="00E835C4">
        <w:rPr>
          <w:noProof/>
        </w:rPr>
        <mc:AlternateContent>
          <mc:Choice Requires="wpg">
            <w:drawing>
              <wp:anchor distT="0" distB="0" distL="114300" distR="114300" simplePos="0" relativeHeight="251659264" behindDoc="0" locked="0" layoutInCell="1" allowOverlap="1" wp14:anchorId="1D933BB9" wp14:editId="6E19066B">
                <wp:simplePos x="0" y="0"/>
                <wp:positionH relativeFrom="margin">
                  <wp:posOffset>3700732</wp:posOffset>
                </wp:positionH>
                <wp:positionV relativeFrom="paragraph">
                  <wp:posOffset>-1045066</wp:posOffset>
                </wp:positionV>
                <wp:extent cx="2885420" cy="617148"/>
                <wp:effectExtent l="0" t="0" r="0" b="0"/>
                <wp:wrapNone/>
                <wp:docPr id="12" name="Group 12"/>
                <wp:cNvGraphicFramePr/>
                <a:graphic xmlns:a="http://schemas.openxmlformats.org/drawingml/2006/main">
                  <a:graphicData uri="http://schemas.microsoft.com/office/word/2010/wordprocessingGroup">
                    <wpg:wgp>
                      <wpg:cNvGrpSpPr/>
                      <wpg:grpSpPr>
                        <a:xfrm>
                          <a:off x="0" y="0"/>
                          <a:ext cx="2885420" cy="617148"/>
                          <a:chOff x="3362056" y="-440623"/>
                          <a:chExt cx="2886324" cy="617423"/>
                        </a:xfrm>
                      </wpg:grpSpPr>
                      <wps:wsp>
                        <wps:cNvPr id="14" name="Rectangle 14"/>
                        <wps:cNvSpPr/>
                        <wps:spPr>
                          <a:xfrm>
                            <a:off x="3362056" y="-440623"/>
                            <a:ext cx="2886324" cy="26517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832C26" w14:textId="77777777" w:rsidR="00180CE8" w:rsidRPr="006D056E" w:rsidRDefault="00180CE8" w:rsidP="00180CE8">
                              <w:pPr>
                                <w:spacing w:after="0" w:line="240" w:lineRule="auto"/>
                                <w:jc w:val="center"/>
                                <w:rPr>
                                  <w:rFonts w:ascii="Arial Narrow" w:hAnsi="Arial Narrow"/>
                                  <w:sz w:val="22"/>
                                </w:rPr>
                              </w:pPr>
                              <w:r>
                                <w:rPr>
                                  <w:rFonts w:ascii="Arial Narrow" w:hAnsi="Arial Narrow"/>
                                  <w:b/>
                                  <w:sz w:val="22"/>
                                </w:rPr>
                                <w:t>1</w:t>
                              </w:r>
                              <w:r w:rsidRPr="006D056E">
                                <w:rPr>
                                  <w:rFonts w:ascii="Arial Narrow" w:hAnsi="Arial Narrow"/>
                                  <w:sz w:val="22"/>
                                </w:rPr>
                                <w:t xml:space="preserve">70 Greenbrook Road </w:t>
                              </w:r>
                              <w:r w:rsidRPr="006D056E">
                                <w:rPr>
                                  <w:rFonts w:ascii="Arial Narrow" w:hAnsi="Arial Narrow"/>
                                  <w:sz w:val="22"/>
                                </w:rPr>
                                <w:sym w:font="Wingdings" w:char="F0A7"/>
                              </w:r>
                              <w:r w:rsidRPr="006D056E">
                                <w:rPr>
                                  <w:rFonts w:ascii="Arial Narrow" w:hAnsi="Arial Narrow"/>
                                  <w:sz w:val="22"/>
                                </w:rPr>
                                <w:t xml:space="preserve"> Green Brook, NJ 08812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3379312" y="-121901"/>
                            <a:ext cx="1097280" cy="2647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884E9" w14:textId="77777777" w:rsidR="00180CE8" w:rsidRPr="006D056E" w:rsidRDefault="00180CE8" w:rsidP="00180CE8">
                              <w:pPr>
                                <w:spacing w:after="0" w:line="240" w:lineRule="auto"/>
                                <w:jc w:val="center"/>
                                <w:rPr>
                                  <w:rFonts w:ascii="Arial Narrow" w:hAnsi="Arial Narrow"/>
                                  <w:sz w:val="22"/>
                                </w:rPr>
                              </w:pPr>
                              <w:r>
                                <w:rPr>
                                  <w:rFonts w:ascii="Arial Narrow" w:hAnsi="Arial Narrow"/>
                                  <w:sz w:val="22"/>
                                </w:rPr>
                                <w:t>732.910.4641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4509272" y="-121929"/>
                            <a:ext cx="1652573" cy="29872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B4A13C" w14:textId="77777777" w:rsidR="00180CE8" w:rsidRPr="006D056E" w:rsidRDefault="00180CE8" w:rsidP="00180CE8">
                              <w:pPr>
                                <w:spacing w:after="0" w:line="240" w:lineRule="auto"/>
                                <w:jc w:val="center"/>
                                <w:rPr>
                                  <w:rFonts w:ascii="Arial Narrow" w:hAnsi="Arial Narrow"/>
                                  <w:sz w:val="22"/>
                                </w:rPr>
                              </w:pPr>
                              <w:r>
                                <w:rPr>
                                  <w:rFonts w:ascii="Arial Narrow" w:hAnsi="Arial Narrow"/>
                                  <w:sz w:val="22"/>
                                </w:rPr>
                                <w:t>www.greenbrookchurch.org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933BB9" id="Group 12" o:spid="_x0000_s1027" style="position:absolute;margin-left:291.4pt;margin-top:-82.3pt;width:227.2pt;height:48.6pt;z-index:251659264;mso-position-horizontal-relative:margin;mso-width-relative:margin;mso-height-relative:margin" coordorigin="33620,-4406" coordsize="28863,6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">
                <v:rect id="Rectangle 14" o:spid="_x0000_s1028" style="position:absolute;left:33620;top:-4406;width:28863;height:2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" filled="f" stroked="f" strokeweight="2pt">
                  <v:textbox>
                    <w:txbxContent>
                      <w:p w14:paraId="2C832C26" w14:textId="77777777" w:rsidR="00180CE8" w:rsidRPr="006D056E" w:rsidRDefault="00180CE8" w:rsidP="00180CE8">
                        <w:pPr>
                          <w:spacing w:after="0" w:line="240" w:lineRule="auto"/>
                          <w:jc w:val="center"/>
                          <w:rPr>
                            <w:rFonts w:ascii="Arial Narrow" w:hAnsi="Arial Narrow"/>
                            <w:sz w:val="22"/>
                          </w:rPr>
                        </w:pPr>
                        <w:r>
                          <w:rPr>
                            <w:rFonts w:ascii="Arial Narrow" w:hAnsi="Arial Narrow"/>
                            <w:b/>
                            <w:sz w:val="22"/>
                          </w:rPr>
                          <w:t>1</w:t>
                        </w:r>
                        <w:r w:rsidRPr="006D056E">
                          <w:rPr>
                            <w:rFonts w:ascii="Arial Narrow" w:hAnsi="Arial Narrow"/>
                            <w:sz w:val="22"/>
                          </w:rPr>
                          <w:t xml:space="preserve">70 Greenbrook Road </w:t>
                        </w:r>
                        <w:r w:rsidRPr="006D056E">
                          <w:rPr>
                            <w:rFonts w:ascii="Arial Narrow" w:hAnsi="Arial Narrow"/>
                            <w:sz w:val="22"/>
                          </w:rPr>
                          <w:sym w:font="Wingdings" w:char="F0A7"/>
                        </w:r>
                        <w:r w:rsidRPr="006D056E">
                          <w:rPr>
                            <w:rFonts w:ascii="Arial Narrow" w:hAnsi="Arial Narrow"/>
                            <w:sz w:val="22"/>
                          </w:rPr>
                          <w:t xml:space="preserve"> Green Brook, NJ 08812</w:t>
                        </w:r>
                      </w:p>
                    </w:txbxContent>
                  </v:textbox>
                </v:rect>
                <v:rect id="Rectangle 16" o:spid="_x0000_s1029" style="position:absolute;left:33793;top:-1219;width:10972;height:2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" filled="f" stroked="f" strokeweight="2pt">
                  <v:textbox>
                    <w:txbxContent>
                      <w:p w14:paraId="4BF884E9" w14:textId="77777777" w:rsidR="00180CE8" w:rsidRPr="006D056E" w:rsidRDefault="00180CE8" w:rsidP="00180CE8">
                        <w:pPr>
                          <w:spacing w:after="0" w:line="240" w:lineRule="auto"/>
                          <w:jc w:val="center"/>
                          <w:rPr>
                            <w:rFonts w:ascii="Arial Narrow" w:hAnsi="Arial Narrow"/>
                            <w:sz w:val="22"/>
                          </w:rPr>
                        </w:pPr>
                        <w:r>
                          <w:rPr>
                            <w:rFonts w:ascii="Arial Narrow" w:hAnsi="Arial Narrow"/>
                            <w:sz w:val="22"/>
                          </w:rPr>
                          <w:t>732.910.4641</w:t>
                        </w:r>
                      </w:p>
                    </w:txbxContent>
                  </v:textbox>
                </v:rect>
                <v:rect id="Rectangle 17" o:spid="_x0000_s1030" style="position:absolute;left:45092;top:-1219;width:16526;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" filled="f" stroked="f" strokeweight="2pt">
                  <v:textbox>
                    <w:txbxContent>
                      <w:p w14:paraId="30B4A13C" w14:textId="77777777" w:rsidR="00180CE8" w:rsidRPr="006D056E" w:rsidRDefault="00180CE8" w:rsidP="00180CE8">
                        <w:pPr>
                          <w:spacing w:after="0" w:line="240" w:lineRule="auto"/>
                          <w:jc w:val="center"/>
                          <w:rPr>
                            <w:rFonts w:ascii="Arial Narrow" w:hAnsi="Arial Narrow"/>
                            <w:sz w:val="22"/>
                          </w:rPr>
                        </w:pPr>
                        <w:r>
                          <w:rPr>
                            <w:rFonts w:ascii="Arial Narrow" w:hAnsi="Arial Narrow"/>
                            <w:sz w:val="22"/>
                          </w:rPr>
                          <w:t>www.greenbrookchurch.org</w:t>
                        </w:r>
                      </w:p>
                    </w:txbxContent>
                  </v:textbox>
                </v:rect>
                <w10:wrap anchorx="margin"/>
              </v:group>
            </w:pict>
          </mc:Fallback>
        </mc:AlternateContent>
      </w:r>
      <w:r w:rsidR="00F904EC">
        <w:rPr>
          <w:b/>
          <w:sz w:val="28"/>
        </w:rPr>
        <w:tab/>
      </w:r>
    </w:p>
    <w:p w14:paraId="0C1F4AEF" w14:textId="7F570D0F" w:rsidR="00A07FCA" w:rsidRDefault="003A4F5B" w:rsidP="001C32E4">
      <w:pPr>
        <w:tabs>
          <w:tab w:val="center" w:pos="5256"/>
          <w:tab w:val="left" w:pos="9218"/>
        </w:tabs>
        <w:rPr>
          <w:rFonts w:ascii="Arial" w:hAnsi="Arial" w:cs="Arial"/>
          <w:sz w:val="22"/>
          <w:szCs w:val="18"/>
        </w:rPr>
      </w:pPr>
      <w:r>
        <w:rPr>
          <w:rFonts w:ascii="Arial" w:hAnsi="Arial" w:cs="Arial"/>
          <w:sz w:val="22"/>
          <w:szCs w:val="18"/>
        </w:rPr>
        <w:fldChar w:fldCharType="begin"/>
      </w:r>
      <w:r>
        <w:rPr>
          <w:rFonts w:ascii="Arial" w:hAnsi="Arial" w:cs="Arial"/>
          <w:sz w:val="22"/>
          <w:szCs w:val="18"/>
        </w:rPr>
        <w:instrText xml:space="preserve"> MERGEFIELD Name </w:instrText>
      </w:r>
      <w:r>
        <w:rPr>
          <w:rFonts w:ascii="Arial" w:hAnsi="Arial" w:cs="Arial"/>
          <w:sz w:val="22"/>
          <w:szCs w:val="18"/>
        </w:rPr>
        <w:fldChar w:fldCharType="separate"/>
      </w:r>
      <w:r w:rsidR="00C03A02">
        <w:rPr>
          <w:rFonts w:ascii="Arial" w:hAnsi="Arial" w:cs="Arial"/>
          <w:noProof/>
          <w:sz w:val="22"/>
          <w:szCs w:val="18"/>
        </w:rPr>
        <w:t>«Name»</w:t>
      </w:r>
      <w:r>
        <w:rPr>
          <w:rFonts w:ascii="Arial" w:hAnsi="Arial" w:cs="Arial"/>
          <w:sz w:val="22"/>
          <w:szCs w:val="18"/>
        </w:rPr>
        <w:fldChar w:fldCharType="end"/>
      </w:r>
    </w:p>
    <w:p w14:paraId="5531AC77" w14:textId="4FC84855" w:rsidR="003A4F5B" w:rsidRDefault="003A4F5B" w:rsidP="001C32E4">
      <w:pPr>
        <w:tabs>
          <w:tab w:val="center" w:pos="5256"/>
          <w:tab w:val="left" w:pos="9218"/>
        </w:tabs>
        <w:rPr>
          <w:rFonts w:ascii="Arial" w:hAnsi="Arial" w:cs="Arial"/>
          <w:sz w:val="22"/>
          <w:szCs w:val="18"/>
        </w:rPr>
      </w:pPr>
      <w:r>
        <w:rPr>
          <w:rFonts w:ascii="Arial" w:hAnsi="Arial" w:cs="Arial"/>
          <w:sz w:val="22"/>
          <w:szCs w:val="18"/>
        </w:rPr>
        <w:fldChar w:fldCharType="begin"/>
      </w:r>
      <w:r>
        <w:rPr>
          <w:rFonts w:ascii="Arial" w:hAnsi="Arial" w:cs="Arial"/>
          <w:sz w:val="22"/>
          <w:szCs w:val="18"/>
        </w:rPr>
        <w:instrText xml:space="preserve"> MERGEFIELD Address </w:instrText>
      </w:r>
      <w:r>
        <w:rPr>
          <w:rFonts w:ascii="Arial" w:hAnsi="Arial" w:cs="Arial"/>
          <w:sz w:val="22"/>
          <w:szCs w:val="18"/>
        </w:rPr>
        <w:fldChar w:fldCharType="separate"/>
      </w:r>
      <w:r w:rsidR="00C03A02">
        <w:rPr>
          <w:rFonts w:ascii="Arial" w:hAnsi="Arial" w:cs="Arial"/>
          <w:noProof/>
          <w:sz w:val="22"/>
          <w:szCs w:val="18"/>
        </w:rPr>
        <w:t>«Address»</w:t>
      </w:r>
      <w:r>
        <w:rPr>
          <w:rFonts w:ascii="Arial" w:hAnsi="Arial" w:cs="Arial"/>
          <w:sz w:val="22"/>
          <w:szCs w:val="18"/>
        </w:rPr>
        <w:fldChar w:fldCharType="end"/>
      </w:r>
    </w:p>
    <w:p w14:paraId="71204AA0" w14:textId="049AF264" w:rsidR="003A4F5B" w:rsidRDefault="003A4F5B" w:rsidP="001C32E4">
      <w:pPr>
        <w:tabs>
          <w:tab w:val="center" w:pos="5256"/>
          <w:tab w:val="left" w:pos="9218"/>
        </w:tabs>
        <w:rPr>
          <w:rFonts w:ascii="Arial" w:hAnsi="Arial" w:cs="Arial"/>
          <w:sz w:val="22"/>
          <w:szCs w:val="18"/>
        </w:rPr>
      </w:pPr>
      <w:r>
        <w:rPr>
          <w:rFonts w:ascii="Arial" w:hAnsi="Arial" w:cs="Arial"/>
          <w:sz w:val="22"/>
          <w:szCs w:val="18"/>
        </w:rPr>
        <w:fldChar w:fldCharType="begin"/>
      </w:r>
      <w:r>
        <w:rPr>
          <w:rFonts w:ascii="Arial" w:hAnsi="Arial" w:cs="Arial"/>
          <w:sz w:val="22"/>
          <w:szCs w:val="18"/>
        </w:rPr>
        <w:instrText xml:space="preserve"> MERGEFIELD City_State_Zip </w:instrText>
      </w:r>
      <w:r>
        <w:rPr>
          <w:rFonts w:ascii="Arial" w:hAnsi="Arial" w:cs="Arial"/>
          <w:sz w:val="22"/>
          <w:szCs w:val="18"/>
        </w:rPr>
        <w:fldChar w:fldCharType="separate"/>
      </w:r>
      <w:r w:rsidR="00C03A02">
        <w:rPr>
          <w:rFonts w:ascii="Arial" w:hAnsi="Arial" w:cs="Arial"/>
          <w:noProof/>
          <w:sz w:val="22"/>
          <w:szCs w:val="18"/>
        </w:rPr>
        <w:t>«City_State_Zip»</w:t>
      </w:r>
      <w:r>
        <w:rPr>
          <w:rFonts w:ascii="Arial" w:hAnsi="Arial" w:cs="Arial"/>
          <w:sz w:val="22"/>
          <w:szCs w:val="18"/>
        </w:rPr>
        <w:fldChar w:fldCharType="end"/>
      </w:r>
    </w:p>
    <w:p w14:paraId="5DC40C23" w14:textId="77777777" w:rsidR="00A07FCA" w:rsidRDefault="00A07FCA" w:rsidP="001C32E4">
      <w:pPr>
        <w:tabs>
          <w:tab w:val="center" w:pos="5256"/>
          <w:tab w:val="left" w:pos="9218"/>
        </w:tabs>
        <w:rPr>
          <w:rFonts w:ascii="Arial" w:hAnsi="Arial" w:cs="Arial"/>
          <w:sz w:val="22"/>
          <w:szCs w:val="18"/>
        </w:rPr>
      </w:pPr>
    </w:p>
    <w:p w14:paraId="2D012F1C" w14:textId="5A25659D"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Dear</w:t>
      </w:r>
      <w:r w:rsidR="00BA36A6" w:rsidRPr="00D065D6">
        <w:rPr>
          <w:rFonts w:ascii="Arial" w:hAnsi="Arial" w:cs="Arial"/>
          <w:sz w:val="22"/>
          <w:szCs w:val="18"/>
        </w:rPr>
        <w:t xml:space="preserve"> </w:t>
      </w:r>
      <w:r w:rsidR="003A4F5B" w:rsidRPr="00C03A02">
        <w:rPr>
          <w:rFonts w:ascii="Arial" w:hAnsi="Arial" w:cs="Arial"/>
          <w:b/>
          <w:bCs/>
          <w:sz w:val="22"/>
          <w:szCs w:val="18"/>
        </w:rPr>
        <w:fldChar w:fldCharType="begin"/>
      </w:r>
      <w:r w:rsidR="003A4F5B" w:rsidRPr="00C03A02">
        <w:rPr>
          <w:rFonts w:ascii="Arial" w:hAnsi="Arial" w:cs="Arial"/>
          <w:b/>
          <w:bCs/>
          <w:sz w:val="22"/>
          <w:szCs w:val="18"/>
        </w:rPr>
        <w:instrText xml:space="preserve"> MERGEFIELD Name </w:instrText>
      </w:r>
      <w:r w:rsidR="003A4F5B" w:rsidRPr="00C03A02">
        <w:rPr>
          <w:rFonts w:ascii="Arial" w:hAnsi="Arial" w:cs="Arial"/>
          <w:b/>
          <w:bCs/>
          <w:sz w:val="22"/>
          <w:szCs w:val="18"/>
        </w:rPr>
        <w:fldChar w:fldCharType="separate"/>
      </w:r>
      <w:r w:rsidR="00C03A02" w:rsidRPr="00C03A02">
        <w:rPr>
          <w:rFonts w:ascii="Arial" w:hAnsi="Arial" w:cs="Arial"/>
          <w:b/>
          <w:bCs/>
          <w:noProof/>
          <w:sz w:val="22"/>
          <w:szCs w:val="18"/>
        </w:rPr>
        <w:t>«Name»</w:t>
      </w:r>
      <w:r w:rsidR="003A4F5B" w:rsidRPr="00C03A02">
        <w:rPr>
          <w:rFonts w:ascii="Arial" w:hAnsi="Arial" w:cs="Arial"/>
          <w:b/>
          <w:bCs/>
          <w:sz w:val="22"/>
          <w:szCs w:val="18"/>
        </w:rPr>
        <w:fldChar w:fldCharType="end"/>
      </w:r>
      <w:r w:rsidRPr="00D065D6">
        <w:rPr>
          <w:rFonts w:ascii="Arial" w:hAnsi="Arial" w:cs="Arial"/>
          <w:sz w:val="22"/>
          <w:szCs w:val="18"/>
        </w:rPr>
        <w:t>,</w:t>
      </w:r>
    </w:p>
    <w:p w14:paraId="21791965" w14:textId="7FC86D5C"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We gratefully acknowledge your gift to Green Brook Baptist Church throughout 202</w:t>
      </w:r>
      <w:r w:rsidR="003A4F5B">
        <w:rPr>
          <w:rFonts w:ascii="Arial" w:hAnsi="Arial" w:cs="Arial"/>
          <w:sz w:val="22"/>
          <w:szCs w:val="18"/>
        </w:rPr>
        <w:t>5</w:t>
      </w:r>
      <w:r w:rsidRPr="00D065D6">
        <w:rPr>
          <w:rFonts w:ascii="Arial" w:hAnsi="Arial" w:cs="Arial"/>
          <w:sz w:val="22"/>
          <w:szCs w:val="18"/>
        </w:rPr>
        <w:t xml:space="preserve"> in the amount of </w:t>
      </w:r>
      <w:r w:rsidRPr="00C03A02">
        <w:rPr>
          <w:rFonts w:ascii="Arial" w:hAnsi="Arial" w:cs="Arial"/>
          <w:b/>
          <w:bCs/>
          <w:sz w:val="22"/>
          <w:szCs w:val="18"/>
        </w:rPr>
        <w:t>$</w:t>
      </w:r>
      <w:r w:rsidR="00C03A02" w:rsidRPr="00C03A02">
        <w:rPr>
          <w:rFonts w:ascii="Arial" w:hAnsi="Arial" w:cs="Arial"/>
          <w:b/>
          <w:bCs/>
          <w:sz w:val="22"/>
          <w:szCs w:val="18"/>
        </w:rPr>
        <w:fldChar w:fldCharType="begin"/>
      </w:r>
      <w:r w:rsidR="00C03A02" w:rsidRPr="00C03A02">
        <w:rPr>
          <w:rFonts w:ascii="Arial" w:hAnsi="Arial" w:cs="Arial"/>
          <w:b/>
          <w:bCs/>
          <w:sz w:val="22"/>
          <w:szCs w:val="18"/>
        </w:rPr>
        <w:instrText xml:space="preserve"> MERGEFIELD Total </w:instrText>
      </w:r>
      <w:r w:rsidR="00C03A02" w:rsidRPr="00C03A02">
        <w:rPr>
          <w:rFonts w:ascii="Arial" w:hAnsi="Arial" w:cs="Arial"/>
          <w:b/>
          <w:bCs/>
          <w:sz w:val="22"/>
          <w:szCs w:val="18"/>
        </w:rPr>
        <w:fldChar w:fldCharType="separate"/>
      </w:r>
      <w:r w:rsidR="00C03A02" w:rsidRPr="00C03A02">
        <w:rPr>
          <w:rFonts w:ascii="Arial" w:hAnsi="Arial" w:cs="Arial"/>
          <w:b/>
          <w:bCs/>
          <w:noProof/>
          <w:sz w:val="22"/>
          <w:szCs w:val="18"/>
        </w:rPr>
        <w:t>«Total»</w:t>
      </w:r>
      <w:r w:rsidR="00C03A02" w:rsidRPr="00C03A02">
        <w:rPr>
          <w:rFonts w:ascii="Arial" w:hAnsi="Arial" w:cs="Arial"/>
          <w:b/>
          <w:bCs/>
          <w:sz w:val="22"/>
          <w:szCs w:val="18"/>
        </w:rPr>
        <w:fldChar w:fldCharType="end"/>
      </w:r>
      <w:r w:rsidRPr="00D065D6">
        <w:rPr>
          <w:rFonts w:ascii="Arial" w:hAnsi="Arial" w:cs="Arial"/>
          <w:sz w:val="22"/>
          <w:szCs w:val="18"/>
        </w:rPr>
        <w:t>. Through your generous giving</w:t>
      </w:r>
      <w:r w:rsidR="00BC4412" w:rsidRPr="00D065D6">
        <w:rPr>
          <w:rFonts w:ascii="Arial" w:hAnsi="Arial" w:cs="Arial"/>
          <w:sz w:val="22"/>
          <w:szCs w:val="18"/>
        </w:rPr>
        <w:t>,</w:t>
      </w:r>
      <w:r w:rsidRPr="00D065D6">
        <w:rPr>
          <w:rFonts w:ascii="Arial" w:hAnsi="Arial" w:cs="Arial"/>
          <w:sz w:val="22"/>
          <w:szCs w:val="18"/>
        </w:rPr>
        <w:t xml:space="preserve"> our congregation has been able to support the work of Jesus Christ</w:t>
      </w:r>
      <w:r w:rsidR="00BC4412" w:rsidRPr="00D065D6">
        <w:rPr>
          <w:rFonts w:ascii="Arial" w:hAnsi="Arial" w:cs="Arial"/>
          <w:sz w:val="22"/>
          <w:szCs w:val="18"/>
        </w:rPr>
        <w:t>;</w:t>
      </w:r>
      <w:r w:rsidRPr="00D065D6">
        <w:rPr>
          <w:rFonts w:ascii="Arial" w:hAnsi="Arial" w:cs="Arial"/>
          <w:sz w:val="22"/>
          <w:szCs w:val="18"/>
        </w:rPr>
        <w:t xml:space="preserve"> locally and globally through our supported missionaries, organizations</w:t>
      </w:r>
      <w:r w:rsidR="00BC4412" w:rsidRPr="00D065D6">
        <w:rPr>
          <w:rFonts w:ascii="Arial" w:hAnsi="Arial" w:cs="Arial"/>
          <w:sz w:val="22"/>
          <w:szCs w:val="18"/>
        </w:rPr>
        <w:t>,</w:t>
      </w:r>
      <w:r w:rsidRPr="00D065D6">
        <w:rPr>
          <w:rFonts w:ascii="Arial" w:hAnsi="Arial" w:cs="Arial"/>
          <w:sz w:val="22"/>
          <w:szCs w:val="18"/>
        </w:rPr>
        <w:t xml:space="preserve"> and Bible schools.</w:t>
      </w:r>
    </w:p>
    <w:p w14:paraId="3DCFF176" w14:textId="7DD4E13D"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Attached is an itemized statement of your contributions for 202</w:t>
      </w:r>
      <w:r w:rsidR="003A4F5B">
        <w:rPr>
          <w:rFonts w:ascii="Arial" w:hAnsi="Arial" w:cs="Arial"/>
          <w:sz w:val="22"/>
          <w:szCs w:val="18"/>
        </w:rPr>
        <w:t>5</w:t>
      </w:r>
      <w:r w:rsidRPr="00D065D6">
        <w:rPr>
          <w:rFonts w:ascii="Arial" w:hAnsi="Arial" w:cs="Arial"/>
          <w:sz w:val="22"/>
          <w:szCs w:val="18"/>
        </w:rPr>
        <w:t xml:space="preserve"> based on our records. If you have any concerns about the accuracy of this information, please feel free to let us know.</w:t>
      </w:r>
    </w:p>
    <w:p w14:paraId="6D6F176D" w14:textId="77777777"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For income tax purposes, it is important for us to state here that you did not receive any goods or services in return for any of these contributions other than intangible religious benefits. You made this gift out of your own generosity and commitment to Jesus Christ.</w:t>
      </w:r>
    </w:p>
    <w:p w14:paraId="59E2AF73" w14:textId="77777777"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Once again, thank you for your generosity and commitment to the work of Jesus Christ through this church.</w:t>
      </w:r>
    </w:p>
    <w:p w14:paraId="6871BC8C" w14:textId="77777777"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 xml:space="preserve"> </w:t>
      </w:r>
    </w:p>
    <w:p w14:paraId="399A9DD8" w14:textId="2635F055"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 xml:space="preserve">Sincerely, </w:t>
      </w:r>
    </w:p>
    <w:p w14:paraId="565598CA" w14:textId="77777777" w:rsidR="00BA36A6" w:rsidRDefault="00BA36A6" w:rsidP="001C32E4">
      <w:pPr>
        <w:tabs>
          <w:tab w:val="center" w:pos="5256"/>
          <w:tab w:val="left" w:pos="9218"/>
        </w:tabs>
        <w:rPr>
          <w:rFonts w:ascii="Arial" w:hAnsi="Arial" w:cs="Arial"/>
          <w:sz w:val="22"/>
          <w:szCs w:val="18"/>
        </w:rPr>
      </w:pPr>
    </w:p>
    <w:p w14:paraId="0AE3DBF1" w14:textId="77777777" w:rsidR="00D065D6" w:rsidRPr="00D065D6" w:rsidRDefault="00D065D6" w:rsidP="001C32E4">
      <w:pPr>
        <w:tabs>
          <w:tab w:val="center" w:pos="5256"/>
          <w:tab w:val="left" w:pos="9218"/>
        </w:tabs>
        <w:rPr>
          <w:rFonts w:ascii="Arial" w:hAnsi="Arial" w:cs="Arial"/>
          <w:sz w:val="22"/>
          <w:szCs w:val="18"/>
        </w:rPr>
      </w:pPr>
    </w:p>
    <w:p w14:paraId="7BA64CB2" w14:textId="79503C3F" w:rsidR="001C32E4" w:rsidRPr="00D065D6" w:rsidRDefault="00C76313" w:rsidP="001C32E4">
      <w:pPr>
        <w:tabs>
          <w:tab w:val="center" w:pos="5256"/>
          <w:tab w:val="left" w:pos="9218"/>
        </w:tabs>
        <w:rPr>
          <w:rFonts w:ascii="Arial" w:hAnsi="Arial" w:cs="Arial"/>
          <w:sz w:val="22"/>
          <w:szCs w:val="18"/>
        </w:rPr>
      </w:pPr>
      <w:r>
        <w:rPr>
          <w:rFonts w:ascii="Arial" w:hAnsi="Arial" w:cs="Arial"/>
          <w:sz w:val="22"/>
          <w:szCs w:val="18"/>
        </w:rPr>
        <w:t>Romella Seepaul</w:t>
      </w:r>
    </w:p>
    <w:p w14:paraId="35D931B7" w14:textId="77777777"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Financial Secretary</w:t>
      </w:r>
    </w:p>
    <w:p w14:paraId="6855066E" w14:textId="77777777" w:rsidR="001C32E4" w:rsidRPr="00D065D6" w:rsidRDefault="001C32E4" w:rsidP="001C32E4">
      <w:pPr>
        <w:tabs>
          <w:tab w:val="center" w:pos="5256"/>
          <w:tab w:val="left" w:pos="9218"/>
        </w:tabs>
        <w:rPr>
          <w:rFonts w:ascii="Arial" w:hAnsi="Arial" w:cs="Arial"/>
          <w:sz w:val="22"/>
          <w:szCs w:val="18"/>
        </w:rPr>
      </w:pPr>
      <w:r w:rsidRPr="00D065D6">
        <w:rPr>
          <w:rFonts w:ascii="Arial" w:hAnsi="Arial" w:cs="Arial"/>
          <w:sz w:val="22"/>
          <w:szCs w:val="18"/>
        </w:rPr>
        <w:t>Green Brook Baptist Church</w:t>
      </w:r>
    </w:p>
    <w:p w14:paraId="185073C6" w14:textId="77777777" w:rsidR="00D065D6" w:rsidRDefault="00D065D6" w:rsidP="001C32E4">
      <w:pPr>
        <w:tabs>
          <w:tab w:val="center" w:pos="5256"/>
          <w:tab w:val="left" w:pos="9218"/>
        </w:tabs>
        <w:rPr>
          <w:rFonts w:ascii="Arial" w:hAnsi="Arial" w:cs="Arial"/>
          <w:i/>
          <w:iCs/>
          <w:sz w:val="22"/>
          <w:szCs w:val="18"/>
        </w:rPr>
      </w:pPr>
    </w:p>
    <w:p w14:paraId="0C6178D2" w14:textId="77777777" w:rsidR="00D065D6" w:rsidRDefault="00D065D6" w:rsidP="001C32E4">
      <w:pPr>
        <w:tabs>
          <w:tab w:val="center" w:pos="5256"/>
          <w:tab w:val="left" w:pos="9218"/>
        </w:tabs>
        <w:rPr>
          <w:rFonts w:ascii="Arial" w:hAnsi="Arial" w:cs="Arial"/>
          <w:i/>
          <w:iCs/>
          <w:sz w:val="22"/>
          <w:szCs w:val="18"/>
        </w:rPr>
      </w:pPr>
    </w:p>
    <w:p w14:paraId="3D75165C" w14:textId="77777777" w:rsidR="00D065D6" w:rsidRDefault="00D065D6" w:rsidP="001C32E4">
      <w:pPr>
        <w:tabs>
          <w:tab w:val="center" w:pos="5256"/>
          <w:tab w:val="left" w:pos="9218"/>
        </w:tabs>
        <w:rPr>
          <w:rFonts w:ascii="Arial" w:hAnsi="Arial" w:cs="Arial"/>
          <w:i/>
          <w:iCs/>
          <w:sz w:val="22"/>
          <w:szCs w:val="18"/>
        </w:rPr>
      </w:pPr>
    </w:p>
    <w:p w14:paraId="7DCC6B1B" w14:textId="4FE7A202" w:rsidR="00DF45A5" w:rsidRPr="00D065D6" w:rsidRDefault="00DF45A5" w:rsidP="001C32E4">
      <w:pPr>
        <w:tabs>
          <w:tab w:val="center" w:pos="5256"/>
          <w:tab w:val="left" w:pos="9218"/>
        </w:tabs>
        <w:rPr>
          <w:rFonts w:ascii="Arial" w:hAnsi="Arial" w:cs="Arial"/>
          <w:i/>
          <w:iCs/>
          <w:sz w:val="22"/>
          <w:szCs w:val="18"/>
        </w:rPr>
      </w:pPr>
      <w:r w:rsidRPr="00D065D6">
        <w:rPr>
          <w:rFonts w:ascii="Arial" w:hAnsi="Arial" w:cs="Arial"/>
          <w:i/>
          <w:iCs/>
          <w:sz w:val="22"/>
          <w:szCs w:val="18"/>
        </w:rPr>
        <w:t>The point is this: whoever sows sparingly will also reap sparingly, and whoever sows bountifully will also reap bountifully. Each one must give as he has decided in his heart, not reluctantly or under compulsion, for God loves a cheerful giver. And God is able to make all grace abound to you, so that having all sufficiency in all things at all times, you may abound in every good work.</w:t>
      </w:r>
    </w:p>
    <w:p w14:paraId="57863CEF" w14:textId="20F5A6F4" w:rsidR="00241DEE" w:rsidRPr="00D065D6" w:rsidRDefault="00C03A02" w:rsidP="00C03A02">
      <w:pPr>
        <w:tabs>
          <w:tab w:val="center" w:pos="5256"/>
          <w:tab w:val="left" w:pos="9218"/>
        </w:tabs>
        <w:jc w:val="right"/>
        <w:rPr>
          <w:rFonts w:ascii="Arial" w:hAnsi="Arial" w:cs="Arial"/>
          <w:sz w:val="22"/>
          <w:szCs w:val="18"/>
        </w:rPr>
      </w:pPr>
      <w:r>
        <w:rPr>
          <w:rFonts w:ascii="Arial" w:hAnsi="Arial" w:cs="Arial"/>
          <w:sz w:val="22"/>
          <w:szCs w:val="18"/>
        </w:rPr>
        <w:tab/>
        <w:t xml:space="preserve">  </w:t>
      </w:r>
      <w:r w:rsidR="00DF45A5" w:rsidRPr="00D065D6">
        <w:rPr>
          <w:rFonts w:ascii="Arial" w:hAnsi="Arial" w:cs="Arial"/>
          <w:sz w:val="22"/>
          <w:szCs w:val="18"/>
        </w:rPr>
        <w:t>2 Corinthian</w:t>
      </w:r>
      <w:r w:rsidR="001C32E4" w:rsidRPr="00D065D6">
        <w:rPr>
          <w:rFonts w:ascii="Arial" w:hAnsi="Arial" w:cs="Arial"/>
          <w:sz w:val="22"/>
          <w:szCs w:val="18"/>
        </w:rPr>
        <w:t xml:space="preserve">s </w:t>
      </w:r>
      <w:r w:rsidR="00DF45A5" w:rsidRPr="00D065D6">
        <w:rPr>
          <w:rFonts w:ascii="Arial" w:hAnsi="Arial" w:cs="Arial"/>
          <w:sz w:val="22"/>
          <w:szCs w:val="18"/>
        </w:rPr>
        <w:t>9</w:t>
      </w:r>
      <w:r w:rsidR="001C32E4" w:rsidRPr="00D065D6">
        <w:rPr>
          <w:rFonts w:ascii="Arial" w:hAnsi="Arial" w:cs="Arial"/>
          <w:sz w:val="22"/>
          <w:szCs w:val="18"/>
        </w:rPr>
        <w:t>:</w:t>
      </w:r>
      <w:r w:rsidR="00DF45A5" w:rsidRPr="00D065D6">
        <w:rPr>
          <w:rFonts w:ascii="Arial" w:hAnsi="Arial" w:cs="Arial"/>
          <w:sz w:val="22"/>
          <w:szCs w:val="18"/>
        </w:rPr>
        <w:t>6</w:t>
      </w:r>
      <w:r w:rsidR="001C32E4" w:rsidRPr="00D065D6">
        <w:rPr>
          <w:rFonts w:ascii="Arial" w:hAnsi="Arial" w:cs="Arial"/>
          <w:sz w:val="22"/>
          <w:szCs w:val="18"/>
        </w:rPr>
        <w:t>-</w:t>
      </w:r>
      <w:r w:rsidR="00DF45A5" w:rsidRPr="00D065D6">
        <w:rPr>
          <w:rFonts w:ascii="Arial" w:hAnsi="Arial" w:cs="Arial"/>
          <w:sz w:val="22"/>
          <w:szCs w:val="18"/>
        </w:rPr>
        <w:t>8</w:t>
      </w:r>
    </w:p>
    <w:sectPr w:rsidR="00241DEE" w:rsidRPr="00D065D6" w:rsidSect="00824461">
      <w:headerReference w:type="default" r:id="rId8"/>
      <w:headerReference w:type="first" r:id="rId9"/>
      <w:footerReference w:type="first" r:id="rId10"/>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48A8EC" w14:textId="77777777" w:rsidR="004C0372" w:rsidRDefault="004C0372">
      <w:pPr>
        <w:spacing w:after="0" w:line="240" w:lineRule="auto"/>
      </w:pPr>
      <w:r>
        <w:separator/>
      </w:r>
    </w:p>
  </w:endnote>
  <w:endnote w:type="continuationSeparator" w:id="0">
    <w:p w14:paraId="7026D919" w14:textId="77777777" w:rsidR="004C0372" w:rsidRDefault="004C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zonia">
    <w:altName w:val="Calibri"/>
    <w:panose1 w:val="020B0604020202020204"/>
    <w:charset w:val="00"/>
    <w:family w:val="auto"/>
    <w:pitch w:val="variable"/>
    <w:sig w:usb0="8000002F" w:usb1="5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2275"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470"/>
    </w:tblGrid>
    <w:tr w:rsidR="002E1A5A" w14:paraId="7DAD0FC5" w14:textId="77777777" w:rsidTr="002E1A5A">
      <w:trPr>
        <w:trHeight w:val="1362"/>
      </w:trPr>
      <w:tc>
        <w:tcPr>
          <w:tcW w:w="12275" w:type="dxa"/>
          <w:tcBorders>
            <w:top w:val="nil"/>
            <w:left w:val="nil"/>
            <w:bottom w:val="nil"/>
            <w:right w:val="nil"/>
          </w:tcBorders>
        </w:tcPr>
        <w:p w14:paraId="49BD492D" w14:textId="77777777" w:rsidR="002E1A5A" w:rsidRDefault="002E1A5A" w:rsidP="002E1A5A">
          <w:pPr>
            <w:pStyle w:val="Footer"/>
            <w:spacing w:after="0"/>
          </w:pPr>
          <w:r>
            <w:rPr>
              <w:noProof/>
            </w:rPr>
            <w:drawing>
              <wp:inline distT="0" distB="0" distL="0" distR="0" wp14:anchorId="3388A354" wp14:editId="1BEEA02A">
                <wp:extent cx="8551368" cy="976184"/>
                <wp:effectExtent l="0" t="0" r="2540" b="0"/>
                <wp:docPr id="1392210168" name="Picture 1392210168" descr="green waves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een-waves-17.jpg"/>
                        <pic:cNvPicPr/>
                      </pic:nvPicPr>
                      <pic:blipFill>
                        <a:blip r:embed="rId1">
                          <a:extLst>
                            <a:ext uri="{28A0092B-C50C-407E-A947-70E740481C1C}">
                              <a14:useLocalDpi xmlns:a14="http://schemas.microsoft.com/office/drawing/2010/main" val="0"/>
                            </a:ext>
                          </a:extLst>
                        </a:blip>
                        <a:stretch>
                          <a:fillRect/>
                        </a:stretch>
                      </pic:blipFill>
                      <pic:spPr>
                        <a:xfrm>
                          <a:off x="0" y="0"/>
                          <a:ext cx="9550805" cy="1090275"/>
                        </a:xfrm>
                        <a:prstGeom prst="rect">
                          <a:avLst/>
                        </a:prstGeom>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65A6E5" w14:textId="77777777" w:rsidR="004C0372" w:rsidRDefault="004C0372">
      <w:pPr>
        <w:spacing w:after="0" w:line="240" w:lineRule="auto"/>
      </w:pPr>
      <w:r>
        <w:separator/>
      </w:r>
    </w:p>
  </w:footnote>
  <w:footnote w:type="continuationSeparator" w:id="0">
    <w:p w14:paraId="242CADE2" w14:textId="77777777" w:rsidR="004C0372" w:rsidRDefault="004C0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2780" w:type="dxa"/>
      <w:tblInd w:w="-1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780"/>
    </w:tblGrid>
    <w:tr w:rsidR="00115663" w14:paraId="18C9954E" w14:textId="77777777" w:rsidTr="00241DEE">
      <w:trPr>
        <w:trHeight w:val="1880"/>
      </w:trPr>
      <w:tc>
        <w:tcPr>
          <w:tcW w:w="12780" w:type="dxa"/>
          <w:tcBorders>
            <w:top w:val="nil"/>
            <w:left w:val="nil"/>
            <w:bottom w:val="nil"/>
            <w:right w:val="nil"/>
          </w:tcBorders>
        </w:tcPr>
        <w:p w14:paraId="2A54F862" w14:textId="3B1BACC8" w:rsidR="00115663" w:rsidRDefault="00241DEE" w:rsidP="00115663">
          <w:pPr>
            <w:pStyle w:val="Header"/>
          </w:pPr>
          <w:r>
            <w:rPr>
              <w:noProof/>
            </w:rPr>
            <w:drawing>
              <wp:inline distT="0" distB="0" distL="0" distR="0" wp14:anchorId="2FC03CE3" wp14:editId="7222490B">
                <wp:extent cx="8113819" cy="1249680"/>
                <wp:effectExtent l="0" t="0" r="1905" b="7620"/>
                <wp:docPr id="1161768004" name="Picture 1161768004"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waves-16.jpg"/>
                        <pic:cNvPicPr/>
                      </pic:nvPicPr>
                      <pic:blipFill>
                        <a:blip r:embed="rId1">
                          <a:extLst>
                            <a:ext uri="{28A0092B-C50C-407E-A947-70E740481C1C}">
                              <a14:useLocalDpi xmlns:a14="http://schemas.microsoft.com/office/drawing/2010/main" val="0"/>
                            </a:ext>
                          </a:extLst>
                        </a:blip>
                        <a:stretch>
                          <a:fillRect/>
                        </a:stretch>
                      </pic:blipFill>
                      <pic:spPr>
                        <a:xfrm flipH="1">
                          <a:off x="0" y="0"/>
                          <a:ext cx="8113819" cy="1249680"/>
                        </a:xfrm>
                        <a:prstGeom prst="rect">
                          <a:avLst/>
                        </a:prstGeom>
                      </pic:spPr>
                    </pic:pic>
                  </a:graphicData>
                </a:graphic>
              </wp:inline>
            </w:drawing>
          </w:r>
          <w:r w:rsidR="00331AFD">
            <w:rPr>
              <w:noProof/>
            </w:rPr>
            <mc:AlternateContent>
              <mc:Choice Requires="wpg">
                <w:drawing>
                  <wp:anchor distT="0" distB="0" distL="114300" distR="114300" simplePos="0" relativeHeight="251661312" behindDoc="0" locked="0" layoutInCell="1" allowOverlap="1" wp14:anchorId="09931931" wp14:editId="3D615016">
                    <wp:simplePos x="0" y="0"/>
                    <wp:positionH relativeFrom="column">
                      <wp:posOffset>349250</wp:posOffset>
                    </wp:positionH>
                    <wp:positionV relativeFrom="paragraph">
                      <wp:posOffset>185420</wp:posOffset>
                    </wp:positionV>
                    <wp:extent cx="4177665" cy="762000"/>
                    <wp:effectExtent l="0" t="19050" r="0" b="0"/>
                    <wp:wrapNone/>
                    <wp:docPr id="3" name="Group 3"/>
                    <wp:cNvGraphicFramePr/>
                    <a:graphic xmlns:a="http://schemas.openxmlformats.org/drawingml/2006/main">
                      <a:graphicData uri="http://schemas.microsoft.com/office/word/2010/wordprocessingGroup">
                        <wpg:wgp>
                          <wpg:cNvGrpSpPr/>
                          <wpg:grpSpPr>
                            <a:xfrm>
                              <a:off x="0" y="0"/>
                              <a:ext cx="4177665" cy="762000"/>
                              <a:chOff x="-82168" y="104775"/>
                              <a:chExt cx="4177823" cy="762000"/>
                            </a:xfrm>
                          </wpg:grpSpPr>
                          <wps:wsp>
                            <wps:cNvPr id="2" name="Text Box 2"/>
                            <wps:cNvSpPr txBox="1"/>
                            <wps:spPr>
                              <a:xfrm>
                                <a:off x="604128" y="219075"/>
                                <a:ext cx="3491527" cy="442403"/>
                              </a:xfrm>
                              <a:prstGeom prst="rect">
                                <a:avLst/>
                              </a:prstGeom>
                              <a:noFill/>
                              <a:ln>
                                <a:noFill/>
                              </a:ln>
                            </wps:spPr>
                            <wps:txbx>
                              <w:txbxContent>
                                <w:p w14:paraId="6D23A010" w14:textId="77777777" w:rsidR="00331AFD" w:rsidRPr="006E36BE" w:rsidRDefault="00331AFD" w:rsidP="00331AFD">
                                  <w:pPr>
                                    <w:pStyle w:val="Signature"/>
                                    <w:jc w:val="center"/>
                                    <w:rPr>
                                      <w:rFonts w:ascii="Arizonia" w:hAnsi="Arizonia"/>
                                      <w:noProof/>
                                      <w:color w:val="FFFFFF" w:themeColor="background1"/>
                                      <w:sz w:val="40"/>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6E36BE">
                                    <w:rPr>
                                      <w:rFonts w:ascii="Arizonia" w:hAnsi="Arizonia"/>
                                      <w:noProof/>
                                      <w:color w:val="FFFFFF" w:themeColor="background1"/>
                                      <w:sz w:val="40"/>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Green Brook Baptist Church</w:t>
                                  </w:r>
                                </w:p>
                              </w:txbxContent>
                            </wps:txbx>
                            <wps:bodyPr rot="0" spcFirstLastPara="0" vertOverflow="overflow" horzOverflow="overflow" vert="horz" wrap="square" lIns="91440" tIns="45720" rIns="91440" bIns="45720" numCol="1" spcCol="0" rtlCol="0" fromWordArt="0" anchor="t" anchorCtr="0" forceAA="0" compatLnSpc="1">
                              <a:prstTxWarp prst="textPlain">
                                <a:avLst/>
                              </a:prstTxWarp>
                              <a:noAutofit/>
                            </wps:bodyPr>
                          </wps:wsp>
                          <pic:pic xmlns:pic="http://schemas.openxmlformats.org/drawingml/2006/picture">
                            <pic:nvPicPr>
                              <pic:cNvPr id="1" name="Picture 1"/>
                              <pic:cNvPicPr>
                                <a:picLocks noChangeAspect="1"/>
                              </pic:cNvPicPr>
                            </pic:nvPicPr>
                            <pic:blipFill>
                              <a:blip r:embed="rId2" cstate="print">
                                <a:duotone>
                                  <a:schemeClr val="accent6">
                                    <a:shade val="45000"/>
                                    <a:satMod val="135000"/>
                                  </a:schemeClr>
                                  <a:prstClr val="white"/>
                                </a:duotone>
                                <a:extLst>
                                  <a:ext uri="{28A0092B-C50C-407E-A947-70E740481C1C}">
                                    <a14:useLocalDpi xmlns:a14="http://schemas.microsoft.com/office/drawing/2010/main" val="0"/>
                                  </a:ext>
                                </a:extLst>
                              </a:blip>
                              <a:stretch>
                                <a:fillRect/>
                              </a:stretch>
                            </pic:blipFill>
                            <pic:spPr>
                              <a:xfrm>
                                <a:off x="-82168" y="104775"/>
                                <a:ext cx="795180" cy="762000"/>
                              </a:xfrm>
                              <a:prstGeom prst="rect">
                                <a:avLst/>
                              </a:prstGeom>
                              <a:effectLst>
                                <a:glow rad="12700">
                                  <a:schemeClr val="bg1"/>
                                </a:glow>
                                <a:outerShdw dist="25400" algn="l" rotWithShape="0">
                                  <a:schemeClr val="bg1">
                                    <a:alpha val="93000"/>
                                  </a:schemeClr>
                                </a:outerShdw>
                              </a:effectLst>
                            </pic:spPr>
                          </pic:pic>
                        </wpg:wgp>
                      </a:graphicData>
                    </a:graphic>
                    <wp14:sizeRelH relativeFrom="margin">
                      <wp14:pctWidth>0</wp14:pctWidth>
                    </wp14:sizeRelH>
                    <wp14:sizeRelV relativeFrom="margin">
                      <wp14:pctHeight>0</wp14:pctHeight>
                    </wp14:sizeRelV>
                  </wp:anchor>
                </w:drawing>
              </mc:Choice>
              <mc:Fallback>
                <w:pict>
                  <v:group w14:anchorId="09931931" id="Group 3" o:spid="_x0000_s1031" style="position:absolute;margin-left:27.5pt;margin-top:14.6pt;width:328.95pt;height:60pt;z-index:251661312;mso-width-relative:margin;mso-height-relative:margin" coordorigin="-821,1047" coordsize="41778,76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">
                    <v:shapetype id="_x0000_t202" coordsize="21600,21600" o:spt="202" path="m,l,21600r21600,l21600,xe">
                      <v:stroke joinstyle="miter"/>
                      <v:path gradientshapeok="t" o:connecttype="rect"/>
                    </v:shapetype>
                    <v:shape id="Text Box 2" o:spid="_x0000_s1032" type="#_x0000_t202" style="position:absolute;left:6041;top:2190;width:34915;height:44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" filled="f" stroked="f">
                      <v:textbox>
                        <w:txbxContent>
                          <w:p w14:paraId="6D23A010" w14:textId="77777777" w:rsidR="00331AFD" w:rsidRPr="006E36BE" w:rsidRDefault="00331AFD" w:rsidP="00331AFD">
                            <w:pPr>
                              <w:pStyle w:val="Signature"/>
                              <w:jc w:val="center"/>
                              <w:rPr>
                                <w:rFonts w:ascii="Arizonia" w:hAnsi="Arizonia"/>
                                <w:noProof/>
                                <w:color w:val="FFFFFF" w:themeColor="background1"/>
                                <w:sz w:val="40"/>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6E36BE">
                              <w:rPr>
                                <w:rFonts w:ascii="Arizonia" w:hAnsi="Arizonia"/>
                                <w:noProof/>
                                <w:color w:val="FFFFFF" w:themeColor="background1"/>
                                <w:sz w:val="40"/>
                                <w:szCs w:val="72"/>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Green Brook Baptist Church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3" type="#_x0000_t75" style="position:absolute;left:-821;top:1047;width:7951;height:76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">
                      <v:imagedata r:id="rId3" o:title="" recolortarget="#465724 [1449]"/>
                      <v:shadow on="t" color="white [3212]" opacity="60948f" origin="-.5" offset=",0"/>
                    </v:shape>
                  </v:group>
                </w:pict>
              </mc:Fallback>
            </mc:AlternateConten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4B950" w14:textId="77777777" w:rsidR="00E71405" w:rsidRDefault="007E3A9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A6383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E181A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86C1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5A2BB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A10E5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9813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BECF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E54A4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8E3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FDE09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E062A"/>
    <w:multiLevelType w:val="singleLevel"/>
    <w:tmpl w:val="4358E4C8"/>
    <w:lvl w:ilvl="0">
      <w:start w:val="1"/>
      <w:numFmt w:val="upperLetter"/>
      <w:lvlText w:val="%1."/>
      <w:lvlJc w:val="left"/>
      <w:pPr>
        <w:tabs>
          <w:tab w:val="num" w:pos="720"/>
        </w:tabs>
        <w:ind w:left="720" w:hanging="360"/>
      </w:pPr>
      <w:rPr>
        <w:rFonts w:hint="default"/>
      </w:rPr>
    </w:lvl>
  </w:abstractNum>
  <w:abstractNum w:abstractNumId="11" w15:restartNumberingAfterBreak="0">
    <w:nsid w:val="108A3E83"/>
    <w:multiLevelType w:val="singleLevel"/>
    <w:tmpl w:val="DB36251A"/>
    <w:lvl w:ilvl="0">
      <w:start w:val="1"/>
      <w:numFmt w:val="upperLetter"/>
      <w:lvlText w:val="%1."/>
      <w:lvlJc w:val="left"/>
      <w:pPr>
        <w:tabs>
          <w:tab w:val="num" w:pos="630"/>
        </w:tabs>
        <w:ind w:left="630" w:hanging="360"/>
      </w:pPr>
      <w:rPr>
        <w:rFonts w:hint="default"/>
      </w:rPr>
    </w:lvl>
  </w:abstractNum>
  <w:abstractNum w:abstractNumId="12" w15:restartNumberingAfterBreak="0">
    <w:nsid w:val="12527BEC"/>
    <w:multiLevelType w:val="hybridMultilevel"/>
    <w:tmpl w:val="E062D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2B676A0"/>
    <w:multiLevelType w:val="singleLevel"/>
    <w:tmpl w:val="73E44B30"/>
    <w:lvl w:ilvl="0">
      <w:start w:val="1"/>
      <w:numFmt w:val="upperLetter"/>
      <w:lvlText w:val="%1."/>
      <w:lvlJc w:val="left"/>
      <w:pPr>
        <w:tabs>
          <w:tab w:val="num" w:pos="1710"/>
        </w:tabs>
        <w:ind w:left="1710" w:hanging="360"/>
      </w:pPr>
      <w:rPr>
        <w:rFonts w:hint="default"/>
      </w:rPr>
    </w:lvl>
  </w:abstractNum>
  <w:abstractNum w:abstractNumId="14" w15:restartNumberingAfterBreak="0">
    <w:nsid w:val="308353AC"/>
    <w:multiLevelType w:val="hybridMultilevel"/>
    <w:tmpl w:val="EBA49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04425"/>
    <w:multiLevelType w:val="singleLevel"/>
    <w:tmpl w:val="046E4134"/>
    <w:lvl w:ilvl="0">
      <w:start w:val="1"/>
      <w:numFmt w:val="upperLetter"/>
      <w:lvlText w:val="%1."/>
      <w:lvlJc w:val="left"/>
      <w:pPr>
        <w:tabs>
          <w:tab w:val="num" w:pos="720"/>
        </w:tabs>
        <w:ind w:left="720" w:hanging="360"/>
      </w:pPr>
      <w:rPr>
        <w:rFonts w:hint="default"/>
      </w:rPr>
    </w:lvl>
  </w:abstractNum>
  <w:abstractNum w:abstractNumId="16" w15:restartNumberingAfterBreak="0">
    <w:nsid w:val="33BC6C80"/>
    <w:multiLevelType w:val="singleLevel"/>
    <w:tmpl w:val="DB36251A"/>
    <w:lvl w:ilvl="0">
      <w:start w:val="1"/>
      <w:numFmt w:val="upperLetter"/>
      <w:lvlText w:val="%1."/>
      <w:lvlJc w:val="left"/>
      <w:pPr>
        <w:tabs>
          <w:tab w:val="num" w:pos="630"/>
        </w:tabs>
        <w:ind w:left="630" w:hanging="360"/>
      </w:pPr>
      <w:rPr>
        <w:rFonts w:hint="default"/>
      </w:rPr>
    </w:lvl>
  </w:abstractNum>
  <w:abstractNum w:abstractNumId="17" w15:restartNumberingAfterBreak="0">
    <w:nsid w:val="41AA640A"/>
    <w:multiLevelType w:val="singleLevel"/>
    <w:tmpl w:val="06BE1028"/>
    <w:lvl w:ilvl="0">
      <w:start w:val="1"/>
      <w:numFmt w:val="upperLetter"/>
      <w:lvlText w:val="%1."/>
      <w:lvlJc w:val="left"/>
      <w:pPr>
        <w:tabs>
          <w:tab w:val="num" w:pos="720"/>
        </w:tabs>
        <w:ind w:left="720" w:hanging="360"/>
      </w:pPr>
      <w:rPr>
        <w:rFonts w:hint="default"/>
      </w:rPr>
    </w:lvl>
  </w:abstractNum>
  <w:abstractNum w:abstractNumId="18" w15:restartNumberingAfterBreak="0">
    <w:nsid w:val="48825C11"/>
    <w:multiLevelType w:val="singleLevel"/>
    <w:tmpl w:val="06BE1028"/>
    <w:lvl w:ilvl="0">
      <w:start w:val="1"/>
      <w:numFmt w:val="upperLetter"/>
      <w:lvlText w:val="%1."/>
      <w:lvlJc w:val="left"/>
      <w:pPr>
        <w:tabs>
          <w:tab w:val="num" w:pos="720"/>
        </w:tabs>
        <w:ind w:left="720" w:hanging="360"/>
      </w:pPr>
      <w:rPr>
        <w:rFonts w:hint="default"/>
      </w:rPr>
    </w:lvl>
  </w:abstractNum>
  <w:abstractNum w:abstractNumId="19" w15:restartNumberingAfterBreak="0">
    <w:nsid w:val="4D323D97"/>
    <w:multiLevelType w:val="singleLevel"/>
    <w:tmpl w:val="06BE1028"/>
    <w:lvl w:ilvl="0">
      <w:start w:val="1"/>
      <w:numFmt w:val="upperLetter"/>
      <w:lvlText w:val="%1."/>
      <w:lvlJc w:val="left"/>
      <w:pPr>
        <w:tabs>
          <w:tab w:val="num" w:pos="720"/>
        </w:tabs>
        <w:ind w:left="720" w:hanging="360"/>
      </w:pPr>
      <w:rPr>
        <w:rFonts w:hint="default"/>
      </w:rPr>
    </w:lvl>
  </w:abstractNum>
  <w:abstractNum w:abstractNumId="20" w15:restartNumberingAfterBreak="0">
    <w:nsid w:val="5CF44A10"/>
    <w:multiLevelType w:val="singleLevel"/>
    <w:tmpl w:val="0409000F"/>
    <w:lvl w:ilvl="0">
      <w:start w:val="1"/>
      <w:numFmt w:val="decimal"/>
      <w:lvlText w:val="%1."/>
      <w:lvlJc w:val="left"/>
      <w:pPr>
        <w:tabs>
          <w:tab w:val="num" w:pos="360"/>
        </w:tabs>
        <w:ind w:left="360" w:hanging="360"/>
      </w:pPr>
      <w:rPr>
        <w:rFonts w:hint="default"/>
      </w:rPr>
    </w:lvl>
  </w:abstractNum>
  <w:abstractNum w:abstractNumId="21" w15:restartNumberingAfterBreak="0">
    <w:nsid w:val="61716A96"/>
    <w:multiLevelType w:val="singleLevel"/>
    <w:tmpl w:val="BB925D4C"/>
    <w:lvl w:ilvl="0">
      <w:start w:val="1"/>
      <w:numFmt w:val="upperLetter"/>
      <w:lvlText w:val="%1."/>
      <w:lvlJc w:val="left"/>
      <w:pPr>
        <w:tabs>
          <w:tab w:val="num" w:pos="720"/>
        </w:tabs>
        <w:ind w:left="720" w:hanging="360"/>
      </w:pPr>
      <w:rPr>
        <w:rFonts w:hint="default"/>
      </w:rPr>
    </w:lvl>
  </w:abstractNum>
  <w:abstractNum w:abstractNumId="22" w15:restartNumberingAfterBreak="0">
    <w:nsid w:val="628D01C5"/>
    <w:multiLevelType w:val="hybridMultilevel"/>
    <w:tmpl w:val="FA0C607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3807D08"/>
    <w:multiLevelType w:val="singleLevel"/>
    <w:tmpl w:val="E0943C88"/>
    <w:lvl w:ilvl="0">
      <w:start w:val="1"/>
      <w:numFmt w:val="decimal"/>
      <w:lvlText w:val="%1"/>
      <w:lvlJc w:val="left"/>
      <w:pPr>
        <w:tabs>
          <w:tab w:val="num" w:pos="720"/>
        </w:tabs>
        <w:ind w:left="720" w:hanging="360"/>
      </w:pPr>
      <w:rPr>
        <w:rFonts w:hint="default"/>
      </w:rPr>
    </w:lvl>
  </w:abstractNum>
  <w:abstractNum w:abstractNumId="24" w15:restartNumberingAfterBreak="0">
    <w:nsid w:val="65054177"/>
    <w:multiLevelType w:val="singleLevel"/>
    <w:tmpl w:val="5FE40444"/>
    <w:lvl w:ilvl="0">
      <w:start w:val="1"/>
      <w:numFmt w:val="decimal"/>
      <w:lvlText w:val="%1"/>
      <w:lvlJc w:val="left"/>
      <w:pPr>
        <w:tabs>
          <w:tab w:val="num" w:pos="720"/>
        </w:tabs>
        <w:ind w:left="720" w:hanging="360"/>
      </w:pPr>
      <w:rPr>
        <w:rFonts w:hint="default"/>
      </w:rPr>
    </w:lvl>
  </w:abstractNum>
  <w:abstractNum w:abstractNumId="25" w15:restartNumberingAfterBreak="0">
    <w:nsid w:val="777E6747"/>
    <w:multiLevelType w:val="singleLevel"/>
    <w:tmpl w:val="06BE1028"/>
    <w:lvl w:ilvl="0">
      <w:start w:val="1"/>
      <w:numFmt w:val="upperLetter"/>
      <w:lvlText w:val="%1."/>
      <w:lvlJc w:val="left"/>
      <w:pPr>
        <w:tabs>
          <w:tab w:val="num" w:pos="720"/>
        </w:tabs>
        <w:ind w:left="720" w:hanging="360"/>
      </w:pPr>
      <w:rPr>
        <w:rFonts w:hint="default"/>
      </w:rPr>
    </w:lvl>
  </w:abstractNum>
  <w:num w:numId="1" w16cid:durableId="257370340">
    <w:abstractNumId w:val="9"/>
  </w:num>
  <w:num w:numId="2" w16cid:durableId="1746142286">
    <w:abstractNumId w:val="7"/>
  </w:num>
  <w:num w:numId="3" w16cid:durableId="814954120">
    <w:abstractNumId w:val="6"/>
  </w:num>
  <w:num w:numId="4" w16cid:durableId="2103333234">
    <w:abstractNumId w:val="5"/>
  </w:num>
  <w:num w:numId="5" w16cid:durableId="70542970">
    <w:abstractNumId w:val="4"/>
  </w:num>
  <w:num w:numId="6" w16cid:durableId="794446226">
    <w:abstractNumId w:val="8"/>
  </w:num>
  <w:num w:numId="7" w16cid:durableId="1520771939">
    <w:abstractNumId w:val="3"/>
  </w:num>
  <w:num w:numId="8" w16cid:durableId="1139033423">
    <w:abstractNumId w:val="2"/>
  </w:num>
  <w:num w:numId="9" w16cid:durableId="1100223353">
    <w:abstractNumId w:val="1"/>
  </w:num>
  <w:num w:numId="10" w16cid:durableId="761951412">
    <w:abstractNumId w:val="0"/>
  </w:num>
  <w:num w:numId="11" w16cid:durableId="1371537655">
    <w:abstractNumId w:val="12"/>
  </w:num>
  <w:num w:numId="12" w16cid:durableId="624433123">
    <w:abstractNumId w:val="14"/>
  </w:num>
  <w:num w:numId="13" w16cid:durableId="5251349">
    <w:abstractNumId w:val="20"/>
  </w:num>
  <w:num w:numId="14" w16cid:durableId="1315522815">
    <w:abstractNumId w:val="11"/>
  </w:num>
  <w:num w:numId="15" w16cid:durableId="766270393">
    <w:abstractNumId w:val="23"/>
  </w:num>
  <w:num w:numId="16" w16cid:durableId="611132978">
    <w:abstractNumId w:val="19"/>
  </w:num>
  <w:num w:numId="17" w16cid:durableId="355544721">
    <w:abstractNumId w:val="13"/>
  </w:num>
  <w:num w:numId="18" w16cid:durableId="885986519">
    <w:abstractNumId w:val="24"/>
  </w:num>
  <w:num w:numId="19" w16cid:durableId="998968208">
    <w:abstractNumId w:val="10"/>
  </w:num>
  <w:num w:numId="20" w16cid:durableId="1463890706">
    <w:abstractNumId w:val="15"/>
  </w:num>
  <w:num w:numId="21" w16cid:durableId="2008708584">
    <w:abstractNumId w:val="21"/>
  </w:num>
  <w:num w:numId="22" w16cid:durableId="1276214294">
    <w:abstractNumId w:val="16"/>
  </w:num>
  <w:num w:numId="23" w16cid:durableId="1411851679">
    <w:abstractNumId w:val="22"/>
  </w:num>
  <w:num w:numId="24" w16cid:durableId="1438482059">
    <w:abstractNumId w:val="25"/>
  </w:num>
  <w:num w:numId="25" w16cid:durableId="1006246980">
    <w:abstractNumId w:val="18"/>
  </w:num>
  <w:num w:numId="26" w16cid:durableId="377977424">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451"/>
    <w:rsid w:val="000317B1"/>
    <w:rsid w:val="00052404"/>
    <w:rsid w:val="000627E0"/>
    <w:rsid w:val="00066E19"/>
    <w:rsid w:val="00087C75"/>
    <w:rsid w:val="000923B6"/>
    <w:rsid w:val="000B4BF8"/>
    <w:rsid w:val="000E5D23"/>
    <w:rsid w:val="000F2898"/>
    <w:rsid w:val="00115663"/>
    <w:rsid w:val="00135D95"/>
    <w:rsid w:val="00144721"/>
    <w:rsid w:val="001558C9"/>
    <w:rsid w:val="00180CE8"/>
    <w:rsid w:val="00197841"/>
    <w:rsid w:val="001A2396"/>
    <w:rsid w:val="001A4E9A"/>
    <w:rsid w:val="001C32E4"/>
    <w:rsid w:val="001F4D65"/>
    <w:rsid w:val="00205BF5"/>
    <w:rsid w:val="00213EAB"/>
    <w:rsid w:val="00215D1D"/>
    <w:rsid w:val="00241DEE"/>
    <w:rsid w:val="00241E69"/>
    <w:rsid w:val="002551F2"/>
    <w:rsid w:val="002627EC"/>
    <w:rsid w:val="002812CE"/>
    <w:rsid w:val="00284AAA"/>
    <w:rsid w:val="00287907"/>
    <w:rsid w:val="002B2248"/>
    <w:rsid w:val="002D7F70"/>
    <w:rsid w:val="002E1A5A"/>
    <w:rsid w:val="002F493E"/>
    <w:rsid w:val="00312210"/>
    <w:rsid w:val="00331AFD"/>
    <w:rsid w:val="00340F22"/>
    <w:rsid w:val="00361777"/>
    <w:rsid w:val="00361FC2"/>
    <w:rsid w:val="003829EA"/>
    <w:rsid w:val="003A4F5B"/>
    <w:rsid w:val="003E06F8"/>
    <w:rsid w:val="003F41C5"/>
    <w:rsid w:val="003F7C02"/>
    <w:rsid w:val="003F7E84"/>
    <w:rsid w:val="004230F5"/>
    <w:rsid w:val="0043573A"/>
    <w:rsid w:val="00462B54"/>
    <w:rsid w:val="004C0372"/>
    <w:rsid w:val="004C3D7B"/>
    <w:rsid w:val="004C595E"/>
    <w:rsid w:val="004E5004"/>
    <w:rsid w:val="004F602A"/>
    <w:rsid w:val="00507F78"/>
    <w:rsid w:val="005244F1"/>
    <w:rsid w:val="005255A9"/>
    <w:rsid w:val="00535A9A"/>
    <w:rsid w:val="00575238"/>
    <w:rsid w:val="00576382"/>
    <w:rsid w:val="005C0EB9"/>
    <w:rsid w:val="005E0B14"/>
    <w:rsid w:val="005E66B7"/>
    <w:rsid w:val="005F3FDE"/>
    <w:rsid w:val="00620729"/>
    <w:rsid w:val="00646238"/>
    <w:rsid w:val="00646DC4"/>
    <w:rsid w:val="00673242"/>
    <w:rsid w:val="00691768"/>
    <w:rsid w:val="006D056E"/>
    <w:rsid w:val="006D4231"/>
    <w:rsid w:val="006E36BE"/>
    <w:rsid w:val="006F0367"/>
    <w:rsid w:val="006F16EC"/>
    <w:rsid w:val="006F4BE7"/>
    <w:rsid w:val="00773E0C"/>
    <w:rsid w:val="007960A8"/>
    <w:rsid w:val="007A657B"/>
    <w:rsid w:val="007C4A68"/>
    <w:rsid w:val="007E0D6E"/>
    <w:rsid w:val="007E3A99"/>
    <w:rsid w:val="00803038"/>
    <w:rsid w:val="00824461"/>
    <w:rsid w:val="00825FD4"/>
    <w:rsid w:val="008335F8"/>
    <w:rsid w:val="008357A1"/>
    <w:rsid w:val="008658F6"/>
    <w:rsid w:val="00872A00"/>
    <w:rsid w:val="00872E39"/>
    <w:rsid w:val="00887A3A"/>
    <w:rsid w:val="00887ADB"/>
    <w:rsid w:val="008945AC"/>
    <w:rsid w:val="008A3417"/>
    <w:rsid w:val="0090368D"/>
    <w:rsid w:val="00916451"/>
    <w:rsid w:val="009439AA"/>
    <w:rsid w:val="00985C18"/>
    <w:rsid w:val="009E6261"/>
    <w:rsid w:val="00A07FCA"/>
    <w:rsid w:val="00A10AF8"/>
    <w:rsid w:val="00A45E55"/>
    <w:rsid w:val="00AD6C60"/>
    <w:rsid w:val="00B22EC4"/>
    <w:rsid w:val="00B41E6B"/>
    <w:rsid w:val="00B54EAE"/>
    <w:rsid w:val="00B552FE"/>
    <w:rsid w:val="00B62F34"/>
    <w:rsid w:val="00B9723F"/>
    <w:rsid w:val="00BA36A6"/>
    <w:rsid w:val="00BA5A05"/>
    <w:rsid w:val="00BC06ED"/>
    <w:rsid w:val="00BC137C"/>
    <w:rsid w:val="00BC4412"/>
    <w:rsid w:val="00BD1CA8"/>
    <w:rsid w:val="00BD3840"/>
    <w:rsid w:val="00BF2182"/>
    <w:rsid w:val="00C03A02"/>
    <w:rsid w:val="00C23492"/>
    <w:rsid w:val="00C24D9C"/>
    <w:rsid w:val="00C6137E"/>
    <w:rsid w:val="00C72DCF"/>
    <w:rsid w:val="00C76313"/>
    <w:rsid w:val="00C83E6D"/>
    <w:rsid w:val="00CE1B4D"/>
    <w:rsid w:val="00CE2CAB"/>
    <w:rsid w:val="00CF2384"/>
    <w:rsid w:val="00D065D6"/>
    <w:rsid w:val="00D113A5"/>
    <w:rsid w:val="00D16AB0"/>
    <w:rsid w:val="00D4450C"/>
    <w:rsid w:val="00D52DA5"/>
    <w:rsid w:val="00D5564F"/>
    <w:rsid w:val="00D904CD"/>
    <w:rsid w:val="00D92449"/>
    <w:rsid w:val="00DE3E34"/>
    <w:rsid w:val="00DE49AD"/>
    <w:rsid w:val="00DE6E62"/>
    <w:rsid w:val="00DF45A5"/>
    <w:rsid w:val="00E041D6"/>
    <w:rsid w:val="00E32718"/>
    <w:rsid w:val="00E71405"/>
    <w:rsid w:val="00E802A8"/>
    <w:rsid w:val="00E835C4"/>
    <w:rsid w:val="00EA6E65"/>
    <w:rsid w:val="00EC7977"/>
    <w:rsid w:val="00ED155A"/>
    <w:rsid w:val="00ED1B96"/>
    <w:rsid w:val="00ED67B7"/>
    <w:rsid w:val="00EF2B2A"/>
    <w:rsid w:val="00F21A41"/>
    <w:rsid w:val="00F401AB"/>
    <w:rsid w:val="00F737ED"/>
    <w:rsid w:val="00F83039"/>
    <w:rsid w:val="00F87567"/>
    <w:rsid w:val="00F904EC"/>
    <w:rsid w:val="00F94079"/>
    <w:rsid w:val="00F952E9"/>
    <w:rsid w:val="00FA106D"/>
    <w:rsid w:val="00FA5F92"/>
    <w:rsid w:val="00FF7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BE819"/>
  <w15:chartTrackingRefBased/>
  <w15:docId w15:val="{BD3347CD-5FEC-49C2-B3CC-D18D162D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84"/>
    <w:rPr>
      <w:color w:val="000000" w:themeColor="text1"/>
      <w:sz w:val="24"/>
    </w:rPr>
  </w:style>
  <w:style w:type="paragraph" w:styleId="Heading1">
    <w:name w:val="heading 1"/>
    <w:basedOn w:val="Normal"/>
    <w:next w:val="ContactInfo"/>
    <w:link w:val="Heading1Char"/>
    <w:uiPriority w:val="1"/>
    <w:qFormat/>
    <w:rsid w:val="002E1A5A"/>
    <w:pPr>
      <w:keepNext/>
      <w:keepLines/>
      <w:spacing w:before="480" w:after="0"/>
      <w:outlineLvl w:val="0"/>
    </w:pPr>
    <w:rPr>
      <w:rFonts w:asciiTheme="majorHAnsi" w:eastAsiaTheme="majorEastAsia" w:hAnsiTheme="majorHAnsi" w:cstheme="majorBidi"/>
      <w:bCs/>
      <w:color w:val="3D5157" w:themeColor="accent2"/>
      <w:sz w:val="36"/>
      <w:szCs w:val="28"/>
    </w:rPr>
  </w:style>
  <w:style w:type="paragraph" w:styleId="Heading2">
    <w:name w:val="heading 2"/>
    <w:basedOn w:val="Normal"/>
    <w:next w:val="Normal"/>
    <w:link w:val="Heading2Char"/>
    <w:uiPriority w:val="1"/>
    <w:semiHidden/>
    <w:unhideWhenUsed/>
    <w:qFormat/>
    <w:rsid w:val="00FA5F92"/>
    <w:pPr>
      <w:keepNext/>
      <w:keepLines/>
      <w:spacing w:before="40" w:after="0"/>
      <w:outlineLvl w:val="1"/>
    </w:pPr>
    <w:rPr>
      <w:rFonts w:asciiTheme="majorHAnsi" w:eastAsiaTheme="majorEastAsia" w:hAnsiTheme="majorHAnsi" w:cstheme="majorBidi"/>
      <w:color w:val="4F6228" w:themeColor="accent6" w:themeShade="80"/>
      <w:sz w:val="26"/>
      <w:szCs w:val="26"/>
    </w:rPr>
  </w:style>
  <w:style w:type="paragraph" w:styleId="Heading3">
    <w:name w:val="heading 3"/>
    <w:basedOn w:val="Normal"/>
    <w:next w:val="Normal"/>
    <w:link w:val="Heading3Char"/>
    <w:uiPriority w:val="1"/>
    <w:semiHidden/>
    <w:unhideWhenUsed/>
    <w:qFormat/>
    <w:rsid w:val="00FA5F92"/>
    <w:pPr>
      <w:keepNext/>
      <w:keepLines/>
      <w:spacing w:before="40" w:after="0"/>
      <w:outlineLvl w:val="2"/>
    </w:pPr>
    <w:rPr>
      <w:rFonts w:asciiTheme="majorHAnsi" w:eastAsiaTheme="majorEastAsia" w:hAnsiTheme="majorHAnsi" w:cstheme="majorBidi"/>
      <w:color w:val="4F6228" w:themeColor="accent6" w:themeShade="80"/>
      <w:szCs w:val="24"/>
    </w:rPr>
  </w:style>
  <w:style w:type="paragraph" w:styleId="Heading4">
    <w:name w:val="heading 4"/>
    <w:basedOn w:val="Normal"/>
    <w:next w:val="Normal"/>
    <w:link w:val="Heading4Char"/>
    <w:uiPriority w:val="1"/>
    <w:semiHidden/>
    <w:unhideWhenUsed/>
    <w:qFormat/>
    <w:rsid w:val="00FA5F92"/>
    <w:pPr>
      <w:keepNext/>
      <w:keepLines/>
      <w:spacing w:before="40" w:after="0"/>
      <w:outlineLvl w:val="3"/>
    </w:pPr>
    <w:rPr>
      <w:rFonts w:asciiTheme="majorHAnsi" w:eastAsiaTheme="majorEastAsia" w:hAnsiTheme="majorHAnsi" w:cstheme="majorBidi"/>
      <w:i/>
      <w:iCs/>
      <w:color w:val="4F6228" w:themeColor="accent6" w:themeShade="80"/>
    </w:rPr>
  </w:style>
  <w:style w:type="paragraph" w:styleId="Heading5">
    <w:name w:val="heading 5"/>
    <w:basedOn w:val="Normal"/>
    <w:next w:val="Normal"/>
    <w:link w:val="Heading5Char"/>
    <w:uiPriority w:val="1"/>
    <w:semiHidden/>
    <w:unhideWhenUsed/>
    <w:qFormat/>
    <w:rsid w:val="00FA5F92"/>
    <w:pPr>
      <w:keepNext/>
      <w:keepLines/>
      <w:spacing w:before="80" w:after="0"/>
      <w:outlineLvl w:val="4"/>
    </w:pPr>
    <w:rPr>
      <w:rFonts w:asciiTheme="majorHAnsi" w:eastAsiaTheme="majorEastAsia" w:hAnsiTheme="majorHAnsi" w:cstheme="majorBidi"/>
      <w:color w:val="4F6228" w:themeColor="accent6" w:themeShade="80"/>
    </w:rPr>
  </w:style>
  <w:style w:type="paragraph" w:styleId="Heading6">
    <w:name w:val="heading 6"/>
    <w:basedOn w:val="Normal"/>
    <w:next w:val="Normal"/>
    <w:link w:val="Heading6Char"/>
    <w:uiPriority w:val="1"/>
    <w:semiHidden/>
    <w:unhideWhenUsed/>
    <w:qFormat/>
    <w:rsid w:val="00FA5F92"/>
    <w:pPr>
      <w:keepNext/>
      <w:keepLines/>
      <w:spacing w:before="120" w:after="0"/>
      <w:outlineLvl w:val="5"/>
    </w:pPr>
    <w:rPr>
      <w:rFonts w:asciiTheme="majorHAnsi" w:eastAsiaTheme="majorEastAsia" w:hAnsiTheme="majorHAnsi" w:cstheme="majorBidi"/>
      <w:color w:val="4F6228" w:themeColor="accent6" w:themeShade="80"/>
    </w:rPr>
  </w:style>
  <w:style w:type="paragraph" w:styleId="Heading7">
    <w:name w:val="heading 7"/>
    <w:basedOn w:val="Normal"/>
    <w:next w:val="Normal"/>
    <w:link w:val="Heading7Char"/>
    <w:uiPriority w:val="1"/>
    <w:semiHidden/>
    <w:unhideWhenUsed/>
    <w:qFormat/>
    <w:rsid w:val="00FA5F92"/>
    <w:pPr>
      <w:keepNext/>
      <w:keepLines/>
      <w:spacing w:before="40" w:after="0"/>
      <w:outlineLvl w:val="6"/>
    </w:pPr>
    <w:rPr>
      <w:rFonts w:asciiTheme="majorHAnsi" w:eastAsiaTheme="majorEastAsia" w:hAnsiTheme="majorHAnsi" w:cstheme="majorBidi"/>
      <w:i/>
      <w:iCs/>
      <w:color w:val="4F6228" w:themeColor="accent6" w:themeShade="80"/>
    </w:rPr>
  </w:style>
  <w:style w:type="paragraph" w:styleId="Heading8">
    <w:name w:val="heading 8"/>
    <w:basedOn w:val="Normal"/>
    <w:next w:val="Normal"/>
    <w:link w:val="Heading8Char"/>
    <w:uiPriority w:val="1"/>
    <w:semiHidden/>
    <w:unhideWhenUsed/>
    <w:qFormat/>
    <w:rsid w:val="00D904C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semiHidden/>
    <w:unhideWhenUsed/>
    <w:qFormat/>
    <w:rsid w:val="00D904C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E1A5A"/>
    <w:rPr>
      <w:rFonts w:asciiTheme="majorHAnsi" w:eastAsiaTheme="majorEastAsia" w:hAnsiTheme="majorHAnsi" w:cstheme="majorBidi"/>
      <w:bCs/>
      <w:color w:val="3D5157" w:themeColor="accent2"/>
      <w:sz w:val="36"/>
      <w:szCs w:val="28"/>
    </w:rPr>
  </w:style>
  <w:style w:type="paragraph" w:styleId="TOCHeading">
    <w:name w:val="TOC Heading"/>
    <w:basedOn w:val="Heading1"/>
    <w:next w:val="Normal"/>
    <w:uiPriority w:val="39"/>
    <w:semiHidden/>
    <w:unhideWhenUsed/>
    <w:qFormat/>
    <w:pPr>
      <w:outlineLvl w:val="9"/>
    </w:pPr>
    <w:rPr>
      <w:bCs w:val="0"/>
      <w:szCs w:val="32"/>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40"/>
      <w:jc w:val="center"/>
    </w:pPr>
  </w:style>
  <w:style w:type="character" w:customStyle="1" w:styleId="FooterChar">
    <w:name w:val="Footer Char"/>
    <w:basedOn w:val="DefaultParagraphFont"/>
    <w:link w:val="Footer"/>
    <w:uiPriority w:val="99"/>
  </w:style>
  <w:style w:type="paragraph" w:customStyle="1" w:styleId="ContactInfo">
    <w:name w:val="Contact Info"/>
    <w:basedOn w:val="Normal"/>
    <w:uiPriority w:val="2"/>
    <w:qFormat/>
    <w:rsid w:val="000F2898"/>
    <w:pPr>
      <w:spacing w:after="0"/>
      <w:contextualSpacing/>
    </w:pPr>
    <w:rPr>
      <w:rFonts w:eastAsiaTheme="minorEastAsia"/>
      <w:color w:val="607E4C" w:themeColor="accent4"/>
    </w:rPr>
  </w:style>
  <w:style w:type="paragraph" w:styleId="Closing">
    <w:name w:val="Closing"/>
    <w:basedOn w:val="Normal"/>
    <w:next w:val="Signature"/>
    <w:link w:val="ClosingChar"/>
    <w:uiPriority w:val="5"/>
    <w:qFormat/>
    <w:rsid w:val="002E1A5A"/>
    <w:pPr>
      <w:spacing w:before="720"/>
    </w:pPr>
    <w:rPr>
      <w:rFonts w:eastAsiaTheme="minorEastAsia"/>
      <w:bCs/>
      <w:szCs w:val="18"/>
    </w:rPr>
  </w:style>
  <w:style w:type="character" w:customStyle="1" w:styleId="ClosingChar">
    <w:name w:val="Closing Char"/>
    <w:basedOn w:val="DefaultParagraphFont"/>
    <w:link w:val="Closing"/>
    <w:uiPriority w:val="5"/>
    <w:rsid w:val="002E1A5A"/>
    <w:rPr>
      <w:rFonts w:eastAsiaTheme="minorEastAsia"/>
      <w:bCs/>
      <w:color w:val="000000" w:themeColor="text1"/>
      <w:sz w:val="24"/>
      <w:szCs w:val="18"/>
    </w:rPr>
  </w:style>
  <w:style w:type="paragraph" w:styleId="Signature">
    <w:name w:val="Signature"/>
    <w:basedOn w:val="Normal"/>
    <w:next w:val="Normal"/>
    <w:link w:val="SignatureChar"/>
    <w:uiPriority w:val="6"/>
    <w:qFormat/>
    <w:pPr>
      <w:spacing w:before="720" w:after="280"/>
      <w:contextualSpacing/>
    </w:pPr>
    <w:rPr>
      <w:rFonts w:eastAsiaTheme="minorEastAsia"/>
      <w:bCs/>
      <w:szCs w:val="18"/>
    </w:rPr>
  </w:style>
  <w:style w:type="character" w:customStyle="1" w:styleId="SignatureChar">
    <w:name w:val="Signature Char"/>
    <w:basedOn w:val="DefaultParagraphFont"/>
    <w:link w:val="Signature"/>
    <w:uiPriority w:val="6"/>
    <w:rPr>
      <w:rFonts w:eastAsiaTheme="minorEastAsia"/>
      <w:bCs/>
      <w:szCs w:val="18"/>
    </w:rPr>
  </w:style>
  <w:style w:type="paragraph" w:styleId="Salutation">
    <w:name w:val="Salutation"/>
    <w:basedOn w:val="Normal"/>
    <w:next w:val="Normal"/>
    <w:link w:val="SalutationChar"/>
    <w:uiPriority w:val="4"/>
    <w:qFormat/>
    <w:rsid w:val="00E32718"/>
    <w:pPr>
      <w:spacing w:before="440" w:after="180"/>
    </w:pPr>
    <w:rPr>
      <w:rFonts w:eastAsiaTheme="minorEastAsia"/>
      <w:bCs/>
      <w:szCs w:val="18"/>
    </w:rPr>
  </w:style>
  <w:style w:type="character" w:customStyle="1" w:styleId="SalutationChar">
    <w:name w:val="Salutation Char"/>
    <w:basedOn w:val="DefaultParagraphFont"/>
    <w:link w:val="Salutation"/>
    <w:uiPriority w:val="4"/>
    <w:rsid w:val="00E32718"/>
    <w:rPr>
      <w:rFonts w:eastAsiaTheme="minorEastAsia"/>
      <w:bCs/>
      <w:color w:val="000000" w:themeColor="text1"/>
      <w:sz w:val="24"/>
      <w:szCs w:val="18"/>
    </w:rPr>
  </w:style>
  <w:style w:type="character" w:styleId="Strong">
    <w:name w:val="Strong"/>
    <w:basedOn w:val="DefaultParagraphFont"/>
    <w:uiPriority w:val="22"/>
    <w:qFormat/>
    <w:rPr>
      <w:b/>
      <w:bCs/>
      <w:color w:val="3D5157" w:themeColor="accent2"/>
    </w:r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uiPriority w:val="1"/>
    <w:semiHidden/>
    <w:rsid w:val="00FA5F92"/>
    <w:rPr>
      <w:rFonts w:asciiTheme="majorHAnsi" w:eastAsiaTheme="majorEastAsia" w:hAnsiTheme="majorHAnsi" w:cstheme="majorBidi"/>
      <w:color w:val="4F6228" w:themeColor="accent6" w:themeShade="80"/>
      <w:sz w:val="26"/>
      <w:szCs w:val="26"/>
    </w:rPr>
  </w:style>
  <w:style w:type="table" w:styleId="TableGrid">
    <w:name w:val="Table Grid"/>
    <w:basedOn w:val="TableNormal"/>
    <w:uiPriority w:val="39"/>
    <w:rsid w:val="0031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semiHidden/>
    <w:rsid w:val="00FA5F92"/>
    <w:rPr>
      <w:rFonts w:asciiTheme="majorHAnsi" w:eastAsiaTheme="majorEastAsia" w:hAnsiTheme="majorHAnsi" w:cstheme="majorBidi"/>
      <w:i/>
      <w:iCs/>
      <w:color w:val="4F6228" w:themeColor="accent6" w:themeShade="80"/>
      <w:sz w:val="24"/>
    </w:rPr>
  </w:style>
  <w:style w:type="character" w:customStyle="1" w:styleId="Heading5Char">
    <w:name w:val="Heading 5 Char"/>
    <w:basedOn w:val="DefaultParagraphFont"/>
    <w:link w:val="Heading5"/>
    <w:uiPriority w:val="1"/>
    <w:semiHidden/>
    <w:rsid w:val="00FA5F92"/>
    <w:rPr>
      <w:rFonts w:asciiTheme="majorHAnsi" w:eastAsiaTheme="majorEastAsia" w:hAnsiTheme="majorHAnsi" w:cstheme="majorBidi"/>
      <w:color w:val="4F6228" w:themeColor="accent6" w:themeShade="80"/>
      <w:sz w:val="24"/>
    </w:rPr>
  </w:style>
  <w:style w:type="character" w:customStyle="1" w:styleId="Heading6Char">
    <w:name w:val="Heading 6 Char"/>
    <w:basedOn w:val="DefaultParagraphFont"/>
    <w:link w:val="Heading6"/>
    <w:uiPriority w:val="1"/>
    <w:semiHidden/>
    <w:rsid w:val="00FA5F92"/>
    <w:rPr>
      <w:rFonts w:asciiTheme="majorHAnsi" w:eastAsiaTheme="majorEastAsia" w:hAnsiTheme="majorHAnsi" w:cstheme="majorBidi"/>
      <w:color w:val="4F6228" w:themeColor="accent6" w:themeShade="80"/>
      <w:sz w:val="24"/>
    </w:rPr>
  </w:style>
  <w:style w:type="character" w:customStyle="1" w:styleId="Heading3Char">
    <w:name w:val="Heading 3 Char"/>
    <w:basedOn w:val="DefaultParagraphFont"/>
    <w:link w:val="Heading3"/>
    <w:uiPriority w:val="1"/>
    <w:semiHidden/>
    <w:rsid w:val="00FA5F92"/>
    <w:rPr>
      <w:rFonts w:asciiTheme="majorHAnsi" w:eastAsiaTheme="majorEastAsia" w:hAnsiTheme="majorHAnsi" w:cstheme="majorBidi"/>
      <w:color w:val="4F6228" w:themeColor="accent6" w:themeShade="80"/>
      <w:sz w:val="24"/>
      <w:szCs w:val="24"/>
    </w:rPr>
  </w:style>
  <w:style w:type="character" w:styleId="IntenseEmphasis">
    <w:name w:val="Intense Emphasis"/>
    <w:basedOn w:val="DefaultParagraphFont"/>
    <w:uiPriority w:val="21"/>
    <w:semiHidden/>
    <w:unhideWhenUsed/>
    <w:qFormat/>
    <w:rsid w:val="000F2898"/>
    <w:rPr>
      <w:i/>
      <w:iCs/>
      <w:color w:val="4F6228" w:themeColor="accent6" w:themeShade="80"/>
    </w:rPr>
  </w:style>
  <w:style w:type="paragraph" w:styleId="IntenseQuote">
    <w:name w:val="Intense Quote"/>
    <w:basedOn w:val="Normal"/>
    <w:next w:val="Normal"/>
    <w:link w:val="IntenseQuoteChar"/>
    <w:uiPriority w:val="30"/>
    <w:semiHidden/>
    <w:unhideWhenUsed/>
    <w:qFormat/>
    <w:rsid w:val="000F2898"/>
    <w:pPr>
      <w:pBdr>
        <w:top w:val="single" w:sz="4" w:space="10" w:color="4F6228" w:themeColor="accent6" w:themeShade="80"/>
        <w:bottom w:val="single" w:sz="4" w:space="10" w:color="4F6228" w:themeColor="accent6" w:themeShade="80"/>
      </w:pBdr>
      <w:spacing w:before="360" w:after="360"/>
      <w:ind w:left="864" w:right="864"/>
      <w:jc w:val="center"/>
    </w:pPr>
    <w:rPr>
      <w:i/>
      <w:iCs/>
      <w:color w:val="3C5020" w:themeColor="accent5" w:themeShade="80"/>
    </w:rPr>
  </w:style>
  <w:style w:type="character" w:customStyle="1" w:styleId="IntenseQuoteChar">
    <w:name w:val="Intense Quote Char"/>
    <w:basedOn w:val="DefaultParagraphFont"/>
    <w:link w:val="IntenseQuote"/>
    <w:uiPriority w:val="30"/>
    <w:semiHidden/>
    <w:rsid w:val="000F2898"/>
    <w:rPr>
      <w:i/>
      <w:iCs/>
      <w:color w:val="3C5020" w:themeColor="accent5" w:themeShade="80"/>
      <w:sz w:val="24"/>
    </w:rPr>
  </w:style>
  <w:style w:type="character" w:styleId="IntenseReference">
    <w:name w:val="Intense Reference"/>
    <w:basedOn w:val="DefaultParagraphFont"/>
    <w:uiPriority w:val="32"/>
    <w:semiHidden/>
    <w:unhideWhenUsed/>
    <w:qFormat/>
    <w:rsid w:val="000F2898"/>
    <w:rPr>
      <w:b/>
      <w:bCs/>
      <w:caps w:val="0"/>
      <w:smallCaps/>
      <w:color w:val="3C5020" w:themeColor="accent5" w:themeShade="80"/>
      <w:spacing w:val="5"/>
    </w:rPr>
  </w:style>
  <w:style w:type="paragraph" w:styleId="BlockText">
    <w:name w:val="Block Text"/>
    <w:basedOn w:val="Normal"/>
    <w:uiPriority w:val="99"/>
    <w:semiHidden/>
    <w:unhideWhenUsed/>
    <w:rsid w:val="000F2898"/>
    <w:pPr>
      <w:pBdr>
        <w:top w:val="single" w:sz="2" w:space="10" w:color="3C5020" w:themeColor="accent5" w:themeShade="80"/>
        <w:left w:val="single" w:sz="2" w:space="10" w:color="3C5020" w:themeColor="accent5" w:themeShade="80"/>
        <w:bottom w:val="single" w:sz="2" w:space="10" w:color="3C5020" w:themeColor="accent5" w:themeShade="80"/>
        <w:right w:val="single" w:sz="2" w:space="10" w:color="3C5020" w:themeColor="accent5" w:themeShade="80"/>
      </w:pBdr>
      <w:ind w:left="1152" w:right="1152"/>
    </w:pPr>
    <w:rPr>
      <w:rFonts w:eastAsiaTheme="minorEastAsia"/>
      <w:i/>
      <w:iCs/>
      <w:color w:val="3C5020" w:themeColor="accent5" w:themeShade="80"/>
    </w:rPr>
  </w:style>
  <w:style w:type="character" w:styleId="FollowedHyperlink">
    <w:name w:val="FollowedHyperlink"/>
    <w:basedOn w:val="DefaultParagraphFont"/>
    <w:uiPriority w:val="99"/>
    <w:semiHidden/>
    <w:unhideWhenUsed/>
    <w:rsid w:val="000F2898"/>
    <w:rPr>
      <w:color w:val="4F6228" w:themeColor="accent6" w:themeShade="80"/>
      <w:u w:val="single"/>
    </w:rPr>
  </w:style>
  <w:style w:type="character" w:styleId="Hyperlink">
    <w:name w:val="Hyperlink"/>
    <w:basedOn w:val="DefaultParagraphFont"/>
    <w:uiPriority w:val="99"/>
    <w:semiHidden/>
    <w:unhideWhenUsed/>
    <w:rsid w:val="009439AA"/>
    <w:rPr>
      <w:color w:val="3D5157" w:themeColor="accent2"/>
      <w:u w:val="single"/>
    </w:rPr>
  </w:style>
  <w:style w:type="character" w:styleId="BookTitle">
    <w:name w:val="Book Title"/>
    <w:basedOn w:val="DefaultParagraphFont"/>
    <w:uiPriority w:val="33"/>
    <w:semiHidden/>
    <w:unhideWhenUsed/>
    <w:qFormat/>
    <w:rsid w:val="00D904CD"/>
    <w:rPr>
      <w:b/>
      <w:bCs/>
      <w:i/>
      <w:iCs/>
      <w:spacing w:val="5"/>
    </w:rPr>
  </w:style>
  <w:style w:type="paragraph" w:styleId="Caption">
    <w:name w:val="caption"/>
    <w:basedOn w:val="Normal"/>
    <w:next w:val="Normal"/>
    <w:uiPriority w:val="35"/>
    <w:semiHidden/>
    <w:unhideWhenUsed/>
    <w:qFormat/>
    <w:rsid w:val="00D904CD"/>
    <w:pPr>
      <w:spacing w:after="200" w:line="240" w:lineRule="auto"/>
    </w:pPr>
    <w:rPr>
      <w:i/>
      <w:iCs/>
      <w:color w:val="2F4158" w:themeColor="text2"/>
      <w:sz w:val="18"/>
      <w:szCs w:val="18"/>
    </w:rPr>
  </w:style>
  <w:style w:type="character" w:styleId="Emphasis">
    <w:name w:val="Emphasis"/>
    <w:basedOn w:val="DefaultParagraphFont"/>
    <w:uiPriority w:val="20"/>
    <w:semiHidden/>
    <w:unhideWhenUsed/>
    <w:qFormat/>
    <w:rsid w:val="00D904CD"/>
    <w:rPr>
      <w:i/>
      <w:iCs/>
    </w:rPr>
  </w:style>
  <w:style w:type="character" w:customStyle="1" w:styleId="Heading7Char">
    <w:name w:val="Heading 7 Char"/>
    <w:basedOn w:val="DefaultParagraphFont"/>
    <w:link w:val="Heading7"/>
    <w:uiPriority w:val="1"/>
    <w:semiHidden/>
    <w:rsid w:val="00FA5F92"/>
    <w:rPr>
      <w:rFonts w:asciiTheme="majorHAnsi" w:eastAsiaTheme="majorEastAsia" w:hAnsiTheme="majorHAnsi" w:cstheme="majorBidi"/>
      <w:i/>
      <w:iCs/>
      <w:color w:val="4F6228" w:themeColor="accent6" w:themeShade="80"/>
      <w:sz w:val="24"/>
    </w:rPr>
  </w:style>
  <w:style w:type="character" w:customStyle="1" w:styleId="Heading8Char">
    <w:name w:val="Heading 8 Char"/>
    <w:basedOn w:val="DefaultParagraphFont"/>
    <w:link w:val="Heading8"/>
    <w:uiPriority w:val="1"/>
    <w:semiHidden/>
    <w:rsid w:val="00D904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
    <w:semiHidden/>
    <w:rsid w:val="00D904C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unhideWhenUsed/>
    <w:qFormat/>
    <w:rsid w:val="00D904CD"/>
    <w:pPr>
      <w:ind w:left="720"/>
      <w:contextualSpacing/>
    </w:pPr>
  </w:style>
  <w:style w:type="paragraph" w:styleId="NoSpacing">
    <w:name w:val="No Spacing"/>
    <w:uiPriority w:val="1"/>
    <w:semiHidden/>
    <w:unhideWhenUsed/>
    <w:qFormat/>
    <w:rsid w:val="00D904CD"/>
    <w:pPr>
      <w:spacing w:after="0" w:line="240" w:lineRule="auto"/>
    </w:pPr>
    <w:rPr>
      <w:color w:val="000000" w:themeColor="text1"/>
      <w:sz w:val="24"/>
    </w:rPr>
  </w:style>
  <w:style w:type="paragraph" w:styleId="Quote">
    <w:name w:val="Quote"/>
    <w:basedOn w:val="Normal"/>
    <w:next w:val="Normal"/>
    <w:link w:val="QuoteChar"/>
    <w:uiPriority w:val="29"/>
    <w:semiHidden/>
    <w:unhideWhenUsed/>
    <w:qFormat/>
    <w:rsid w:val="00D904C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904CD"/>
    <w:rPr>
      <w:i/>
      <w:iCs/>
      <w:color w:val="404040" w:themeColor="text1" w:themeTint="BF"/>
      <w:sz w:val="24"/>
    </w:rPr>
  </w:style>
  <w:style w:type="paragraph" w:styleId="Subtitle">
    <w:name w:val="Subtitle"/>
    <w:basedOn w:val="Normal"/>
    <w:next w:val="Normal"/>
    <w:link w:val="SubtitleChar"/>
    <w:uiPriority w:val="11"/>
    <w:semiHidden/>
    <w:unhideWhenUsed/>
    <w:qFormat/>
    <w:rsid w:val="00D904CD"/>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D904CD"/>
    <w:rPr>
      <w:rFonts w:eastAsiaTheme="minorEastAsia"/>
      <w:color w:val="5A5A5A" w:themeColor="text1" w:themeTint="A5"/>
      <w:spacing w:val="15"/>
      <w:sz w:val="22"/>
      <w:szCs w:val="22"/>
    </w:rPr>
  </w:style>
  <w:style w:type="character" w:styleId="SubtleEmphasis">
    <w:name w:val="Subtle Emphasis"/>
    <w:basedOn w:val="DefaultParagraphFont"/>
    <w:uiPriority w:val="19"/>
    <w:semiHidden/>
    <w:unhideWhenUsed/>
    <w:qFormat/>
    <w:rsid w:val="00D904CD"/>
    <w:rPr>
      <w:i/>
      <w:iCs/>
      <w:color w:val="404040" w:themeColor="text1" w:themeTint="BF"/>
    </w:rPr>
  </w:style>
  <w:style w:type="character" w:styleId="SubtleReference">
    <w:name w:val="Subtle Reference"/>
    <w:basedOn w:val="DefaultParagraphFont"/>
    <w:uiPriority w:val="31"/>
    <w:semiHidden/>
    <w:unhideWhenUsed/>
    <w:qFormat/>
    <w:rsid w:val="00D904CD"/>
    <w:rPr>
      <w:smallCaps/>
      <w:color w:val="5A5A5A" w:themeColor="text1" w:themeTint="A5"/>
    </w:rPr>
  </w:style>
  <w:style w:type="paragraph" w:styleId="Title">
    <w:name w:val="Title"/>
    <w:basedOn w:val="Normal"/>
    <w:next w:val="Normal"/>
    <w:link w:val="TitleChar"/>
    <w:unhideWhenUsed/>
    <w:qFormat/>
    <w:rsid w:val="00D904C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D904CD"/>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6E36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36BE"/>
    <w:rPr>
      <w:rFonts w:ascii="Segoe UI" w:hAnsi="Segoe UI" w:cs="Segoe UI"/>
      <w:color w:val="000000" w:themeColor="text1"/>
      <w:sz w:val="18"/>
      <w:szCs w:val="18"/>
    </w:rPr>
  </w:style>
  <w:style w:type="paragraph" w:styleId="BodyText">
    <w:name w:val="Body Text"/>
    <w:basedOn w:val="Normal"/>
    <w:link w:val="BodyTextChar"/>
    <w:semiHidden/>
    <w:rsid w:val="0043573A"/>
    <w:pPr>
      <w:tabs>
        <w:tab w:val="left" w:pos="360"/>
      </w:tabs>
      <w:spacing w:after="0" w:line="240" w:lineRule="auto"/>
      <w:jc w:val="both"/>
    </w:pPr>
    <w:rPr>
      <w:rFonts w:ascii="Times New Roman" w:eastAsia="Times New Roman" w:hAnsi="Times New Roman" w:cs="Times New Roman"/>
      <w:color w:val="auto"/>
    </w:rPr>
  </w:style>
  <w:style w:type="character" w:customStyle="1" w:styleId="BodyTextChar">
    <w:name w:val="Body Text Char"/>
    <w:basedOn w:val="DefaultParagraphFont"/>
    <w:link w:val="BodyText"/>
    <w:semiHidden/>
    <w:rsid w:val="0043573A"/>
    <w:rPr>
      <w:rFonts w:ascii="Times New Roman" w:eastAsia="Times New Roman" w:hAnsi="Times New Roman" w:cs="Times New Roman"/>
      <w:sz w:val="24"/>
    </w:rPr>
  </w:style>
  <w:style w:type="paragraph" w:styleId="BodyTextIndent">
    <w:name w:val="Body Text Indent"/>
    <w:basedOn w:val="Normal"/>
    <w:link w:val="BodyTextIndentChar"/>
    <w:semiHidden/>
    <w:rsid w:val="0043573A"/>
    <w:pPr>
      <w:tabs>
        <w:tab w:val="left" w:pos="360"/>
      </w:tabs>
      <w:spacing w:after="0" w:line="240" w:lineRule="auto"/>
      <w:ind w:left="360"/>
      <w:jc w:val="both"/>
    </w:pPr>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semiHidden/>
    <w:rsid w:val="0043573A"/>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36025291">
      <w:bodyDiv w:val="1"/>
      <w:marLeft w:val="0"/>
      <w:marRight w:val="0"/>
      <w:marTop w:val="0"/>
      <w:marBottom w:val="0"/>
      <w:divBdr>
        <w:top w:val="none" w:sz="0" w:space="0" w:color="auto"/>
        <w:left w:val="none" w:sz="0" w:space="0" w:color="auto"/>
        <w:bottom w:val="none" w:sz="0" w:space="0" w:color="auto"/>
        <w:right w:val="none" w:sz="0" w:space="0" w:color="auto"/>
      </w:divBdr>
    </w:div>
    <w:div w:id="21453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Letterhead%20(Green%20Wave%20design).dotx" TargetMode="External"/></Relationships>
</file>

<file path=word/theme/theme1.xml><?xml version="1.0" encoding="utf-8"?>
<a:theme xmlns:a="http://schemas.openxmlformats.org/drawingml/2006/main" name="Green Wave">
  <a:themeElements>
    <a:clrScheme name="Custom 24">
      <a:dk1>
        <a:sysClr val="windowText" lastClr="000000"/>
      </a:dk1>
      <a:lt1>
        <a:sysClr val="window" lastClr="FFFFFF"/>
      </a:lt1>
      <a:dk2>
        <a:srgbClr val="2F4158"/>
      </a:dk2>
      <a:lt2>
        <a:srgbClr val="F2F2F2"/>
      </a:lt2>
      <a:accent1>
        <a:srgbClr val="D0DE4E"/>
      </a:accent1>
      <a:accent2>
        <a:srgbClr val="3D5157"/>
      </a:accent2>
      <a:accent3>
        <a:srgbClr val="47653F"/>
      </a:accent3>
      <a:accent4>
        <a:srgbClr val="607E4C"/>
      </a:accent4>
      <a:accent5>
        <a:srgbClr val="78A141"/>
      </a:accent5>
      <a:accent6>
        <a:srgbClr val="9BBB59"/>
      </a:accent6>
      <a:hlink>
        <a:srgbClr val="9BBB59"/>
      </a:hlink>
      <a:folHlink>
        <a:srgbClr val="9BBB59"/>
      </a:folHlink>
    </a:clrScheme>
    <a:fontScheme name="Custom 5">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981EC-03B3-F843-8493-545718B3A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C:\Users\david\AppData\Roaming\Microsoft\Templates\Letterhead (Green Wave design).dotx</Template>
  <TotalTime>1</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sj</dc:creator>
  <cp:keywords/>
  <dc:description/>
  <cp:lastModifiedBy>Dan Quizon</cp:lastModifiedBy>
  <cp:revision>3</cp:revision>
  <cp:lastPrinted>2023-12-31T14:07:00Z</cp:lastPrinted>
  <dcterms:created xsi:type="dcterms:W3CDTF">2026-10-13T00:38:00Z</dcterms:created>
  <dcterms:modified xsi:type="dcterms:W3CDTF">2026-10-13T00:38:00Z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